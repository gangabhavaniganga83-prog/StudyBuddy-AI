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14:paraId="15EF057F">
      <w:pPr>
        <w:pStyle w:val="2"/>
        <w:spacing w:before="480"/>
        <w:ind w:left="0" w:firstLine="0"/>
        <w:rPr>
          <w:b/>
          <w:bCs/>
          <w:sz w:val="32"/>
          <w:szCs w:val="32"/>
          <w:rtl w:val="0"/>
        </w:rPr>
      </w:pPr>
      <w:bookmarkStart w:id="0" w:name="_heading=h.zcj2je956ipj" w:colFirst="0" w:colLast="0"/>
      <w:bookmarkEnd w:id="0"/>
      <w:r>
        <w:rPr>
          <w:b/>
          <w:bCs/>
          <w:sz w:val="32"/>
          <w:szCs w:val="32"/>
          <w:rtl w:val="0"/>
        </w:rPr>
        <w:t xml:space="preserve">LearnMate - AI assistant for smarter learning and study support. </w:t>
      </w:r>
    </w:p>
    <w:p w14:paraId="67E148A0">
      <w:pPr>
        <w:rPr>
          <w:b/>
          <w:bCs/>
          <w:sz w:val="32"/>
          <w:szCs w:val="32"/>
          <w:rtl w:val="0"/>
        </w:rPr>
      </w:pPr>
    </w:p>
    <w:p w14:paraId="25349C13">
      <w:pPr>
        <w:rPr>
          <w:b/>
          <w:bCs/>
          <w:sz w:val="32"/>
          <w:szCs w:val="32"/>
          <w:rtl w:val="0"/>
        </w:rPr>
      </w:pPr>
    </w:p>
    <w:p w14:paraId="7FE7A10C">
      <w:pPr>
        <w:rPr>
          <w:rFonts w:hint="default"/>
          <w:b/>
          <w:bCs/>
          <w:sz w:val="24"/>
          <w:szCs w:val="24"/>
          <w:rtl w:val="0"/>
          <w:lang w:val="en-US"/>
        </w:rPr>
      </w:pPr>
      <w:r>
        <w:rPr>
          <w:rFonts w:hint="default"/>
          <w:b/>
          <w:bCs/>
          <w:sz w:val="24"/>
          <w:szCs w:val="24"/>
          <w:rtl w:val="0"/>
          <w:lang w:val="en-US"/>
        </w:rPr>
        <w:t>Team Leader:</w:t>
      </w:r>
    </w:p>
    <w:p w14:paraId="786E9645">
      <w:pPr>
        <w:rPr>
          <w:rFonts w:hint="default"/>
          <w:b/>
          <w:bCs/>
          <w:sz w:val="24"/>
          <w:szCs w:val="24"/>
          <w:rtl w:val="0"/>
          <w:lang w:val="en-US"/>
        </w:rPr>
      </w:pPr>
    </w:p>
    <w:p w14:paraId="3E688B64">
      <w:pPr>
        <w:numPr>
          <w:ilvl w:val="0"/>
          <w:numId w:val="1"/>
        </w:numPr>
        <w:rPr>
          <w:rFonts w:hint="default"/>
          <w:b w:val="0"/>
          <w:bCs w:val="0"/>
          <w:sz w:val="22"/>
          <w:szCs w:val="22"/>
          <w:rtl w:val="0"/>
          <w:lang w:val="en-US"/>
        </w:rPr>
      </w:pPr>
      <w:r>
        <w:rPr>
          <w:rFonts w:hint="default"/>
          <w:b w:val="0"/>
          <w:bCs w:val="0"/>
          <w:sz w:val="22"/>
          <w:szCs w:val="22"/>
          <w:rtl w:val="0"/>
          <w:lang w:val="en-US"/>
        </w:rPr>
        <w:t>Name: Ganga Bhavani. L</w:t>
      </w:r>
    </w:p>
    <w:p w14:paraId="1B40909C">
      <w:pPr>
        <w:numPr>
          <w:numId w:val="0"/>
        </w:numPr>
        <w:ind w:firstLine="220" w:firstLineChars="100"/>
        <w:rPr>
          <w:rFonts w:hint="default"/>
          <w:b w:val="0"/>
          <w:bCs w:val="0"/>
          <w:sz w:val="22"/>
          <w:szCs w:val="22"/>
          <w:rtl w:val="0"/>
          <w:lang w:val="en-US"/>
        </w:rPr>
      </w:pPr>
      <w:r>
        <w:rPr>
          <w:rFonts w:hint="default"/>
          <w:b w:val="0"/>
          <w:bCs w:val="0"/>
          <w:sz w:val="22"/>
          <w:szCs w:val="22"/>
          <w:rtl w:val="0"/>
          <w:lang w:val="en-US"/>
        </w:rPr>
        <w:t>Reg.No: 212403036</w:t>
      </w:r>
    </w:p>
    <w:p w14:paraId="794B91D7">
      <w:pPr>
        <w:numPr>
          <w:numId w:val="0"/>
        </w:numPr>
        <w:ind w:firstLine="220" w:firstLineChars="100"/>
        <w:rPr>
          <w:rFonts w:hint="default"/>
          <w:b w:val="0"/>
          <w:bCs w:val="0"/>
          <w:sz w:val="22"/>
          <w:szCs w:val="22"/>
          <w:rtl w:val="0"/>
          <w:lang w:val="en-US"/>
        </w:rPr>
      </w:pPr>
      <w:r>
        <w:rPr>
          <w:rFonts w:hint="default"/>
          <w:b w:val="0"/>
          <w:bCs w:val="0"/>
          <w:sz w:val="22"/>
          <w:szCs w:val="22"/>
          <w:rtl w:val="0"/>
          <w:lang w:val="en-US"/>
        </w:rPr>
        <w:t xml:space="preserve">Email ID: </w:t>
      </w:r>
      <w:r>
        <w:rPr>
          <w:rFonts w:hint="default"/>
          <w:b w:val="0"/>
          <w:bCs w:val="0"/>
          <w:color w:val="auto"/>
          <w:sz w:val="22"/>
          <w:szCs w:val="22"/>
          <w:u w:val="none"/>
          <w:rtl w:val="0"/>
          <w:lang w:val="en-US"/>
        </w:rPr>
        <w:t>gangabhavaniganga83@gmail.com</w:t>
      </w:r>
    </w:p>
    <w:p w14:paraId="61E64B64">
      <w:pPr>
        <w:numPr>
          <w:numId w:val="0"/>
        </w:numPr>
        <w:rPr>
          <w:rFonts w:hint="default"/>
          <w:b w:val="0"/>
          <w:bCs w:val="0"/>
          <w:sz w:val="22"/>
          <w:szCs w:val="22"/>
          <w:rtl w:val="0"/>
          <w:lang w:val="en-US"/>
        </w:rPr>
      </w:pPr>
    </w:p>
    <w:p w14:paraId="1F35222D">
      <w:pPr>
        <w:numPr>
          <w:numId w:val="0"/>
        </w:numPr>
        <w:rPr>
          <w:rFonts w:hint="default"/>
          <w:b/>
          <w:bCs/>
          <w:sz w:val="24"/>
          <w:szCs w:val="24"/>
          <w:rtl w:val="0"/>
          <w:lang w:val="en-US"/>
        </w:rPr>
      </w:pPr>
      <w:r>
        <w:rPr>
          <w:rFonts w:hint="default"/>
          <w:b/>
          <w:bCs/>
          <w:sz w:val="24"/>
          <w:szCs w:val="24"/>
          <w:rtl w:val="0"/>
          <w:lang w:val="en-US"/>
        </w:rPr>
        <w:t>Team Members:</w:t>
      </w:r>
    </w:p>
    <w:p w14:paraId="2C4BCFA3">
      <w:pPr>
        <w:numPr>
          <w:ilvl w:val="0"/>
          <w:numId w:val="1"/>
        </w:numPr>
        <w:rPr>
          <w:rFonts w:hint="default"/>
          <w:b w:val="0"/>
          <w:bCs w:val="0"/>
          <w:sz w:val="22"/>
          <w:szCs w:val="22"/>
          <w:rtl w:val="0"/>
          <w:lang w:val="en-US"/>
        </w:rPr>
      </w:pPr>
      <w:r>
        <w:rPr>
          <w:rFonts w:hint="default"/>
          <w:b w:val="0"/>
          <w:bCs w:val="0"/>
          <w:sz w:val="22"/>
          <w:szCs w:val="22"/>
          <w:rtl w:val="0"/>
          <w:lang w:val="en-US"/>
        </w:rPr>
        <w:t>Name: Divya Shree. B</w:t>
      </w:r>
    </w:p>
    <w:p w14:paraId="66266658">
      <w:pPr>
        <w:numPr>
          <w:ilvl w:val="0"/>
          <w:numId w:val="0"/>
        </w:numPr>
        <w:ind w:firstLine="220" w:firstLineChars="100"/>
        <w:rPr>
          <w:rFonts w:hint="default"/>
          <w:b w:val="0"/>
          <w:bCs w:val="0"/>
          <w:sz w:val="22"/>
          <w:szCs w:val="22"/>
          <w:rtl w:val="0"/>
          <w:lang w:val="en-US"/>
        </w:rPr>
      </w:pPr>
      <w:r>
        <w:rPr>
          <w:rFonts w:hint="default"/>
          <w:b w:val="0"/>
          <w:bCs w:val="0"/>
          <w:sz w:val="22"/>
          <w:szCs w:val="22"/>
          <w:rtl w:val="0"/>
          <w:lang w:val="en-US"/>
        </w:rPr>
        <w:t>Reg.No: 212403033</w:t>
      </w:r>
    </w:p>
    <w:p w14:paraId="043B90F8">
      <w:pPr>
        <w:numPr>
          <w:numId w:val="0"/>
        </w:numPr>
        <w:ind w:firstLine="220" w:firstLineChars="100"/>
        <w:rPr>
          <w:rFonts w:hint="default"/>
          <w:b w:val="0"/>
          <w:bCs w:val="0"/>
          <w:sz w:val="22"/>
          <w:szCs w:val="22"/>
          <w:rtl w:val="0"/>
          <w:lang w:val="en-US"/>
        </w:rPr>
      </w:pPr>
      <w:r>
        <w:rPr>
          <w:rFonts w:hint="default"/>
          <w:b w:val="0"/>
          <w:bCs w:val="0"/>
          <w:sz w:val="22"/>
          <w:szCs w:val="22"/>
          <w:rtl w:val="0"/>
          <w:lang w:val="en-US"/>
        </w:rPr>
        <w:t>Email ID: divyashree9176@gmail.com</w:t>
      </w:r>
    </w:p>
    <w:p w14:paraId="68614028">
      <w:pPr>
        <w:numPr>
          <w:ilvl w:val="0"/>
          <w:numId w:val="1"/>
        </w:numPr>
        <w:rPr>
          <w:rFonts w:hint="default"/>
          <w:b w:val="0"/>
          <w:bCs w:val="0"/>
          <w:sz w:val="22"/>
          <w:szCs w:val="22"/>
          <w:rtl w:val="0"/>
          <w:lang w:val="en-US"/>
        </w:rPr>
      </w:pPr>
      <w:r>
        <w:rPr>
          <w:rFonts w:hint="default"/>
          <w:b w:val="0"/>
          <w:bCs w:val="0"/>
          <w:sz w:val="22"/>
          <w:szCs w:val="22"/>
          <w:rtl w:val="0"/>
          <w:lang w:val="en-US"/>
        </w:rPr>
        <w:t>Name: Divya. S</w:t>
      </w:r>
    </w:p>
    <w:p w14:paraId="53A57AF8">
      <w:pPr>
        <w:numPr>
          <w:ilvl w:val="0"/>
          <w:numId w:val="0"/>
        </w:numPr>
        <w:ind w:firstLine="220" w:firstLineChars="100"/>
        <w:rPr>
          <w:rFonts w:hint="default"/>
          <w:b w:val="0"/>
          <w:bCs w:val="0"/>
          <w:sz w:val="22"/>
          <w:szCs w:val="22"/>
          <w:rtl w:val="0"/>
          <w:lang w:val="en-US"/>
        </w:rPr>
      </w:pPr>
      <w:r>
        <w:rPr>
          <w:rFonts w:hint="default"/>
          <w:b w:val="0"/>
          <w:bCs w:val="0"/>
          <w:sz w:val="22"/>
          <w:szCs w:val="22"/>
          <w:rtl w:val="0"/>
          <w:lang w:val="en-US"/>
        </w:rPr>
        <w:t>Reg.No: 212403032</w:t>
      </w:r>
    </w:p>
    <w:p w14:paraId="6877B2F1">
      <w:pPr>
        <w:numPr>
          <w:ilvl w:val="0"/>
          <w:numId w:val="0"/>
        </w:numPr>
        <w:ind w:firstLine="220" w:firstLineChars="100"/>
        <w:rPr>
          <w:rFonts w:hint="default"/>
          <w:b w:val="0"/>
          <w:bCs w:val="0"/>
          <w:sz w:val="22"/>
          <w:szCs w:val="22"/>
          <w:rtl w:val="0"/>
          <w:lang w:val="en-US"/>
        </w:rPr>
      </w:pPr>
      <w:r>
        <w:rPr>
          <w:rFonts w:hint="default"/>
          <w:b w:val="0"/>
          <w:bCs w:val="0"/>
          <w:sz w:val="22"/>
          <w:szCs w:val="22"/>
          <w:rtl w:val="0"/>
          <w:lang w:val="en-US"/>
        </w:rPr>
        <w:t>Email ID: divya.sathish0510@gmail.com</w:t>
      </w:r>
      <w:bookmarkStart w:id="74" w:name="_GoBack"/>
      <w:bookmarkEnd w:id="74"/>
    </w:p>
    <w:p w14:paraId="1C03B6DA">
      <w:pPr>
        <w:numPr>
          <w:ilvl w:val="0"/>
          <w:numId w:val="1"/>
        </w:numPr>
        <w:rPr>
          <w:rFonts w:hint="default"/>
          <w:b w:val="0"/>
          <w:bCs w:val="0"/>
          <w:sz w:val="22"/>
          <w:szCs w:val="22"/>
          <w:rtl w:val="0"/>
          <w:lang w:val="en-US"/>
        </w:rPr>
      </w:pPr>
      <w:r>
        <w:rPr>
          <w:rFonts w:hint="default"/>
          <w:b w:val="0"/>
          <w:bCs w:val="0"/>
          <w:sz w:val="22"/>
          <w:szCs w:val="22"/>
          <w:rtl w:val="0"/>
          <w:lang w:val="en-US"/>
        </w:rPr>
        <w:t>Name:  Durgadevi.L</w:t>
      </w:r>
    </w:p>
    <w:p w14:paraId="5B7FC7D3">
      <w:pPr>
        <w:numPr>
          <w:ilvl w:val="0"/>
          <w:numId w:val="0"/>
        </w:numPr>
        <w:ind w:firstLine="220" w:firstLineChars="100"/>
        <w:rPr>
          <w:rFonts w:hint="default"/>
          <w:b w:val="0"/>
          <w:bCs w:val="0"/>
          <w:sz w:val="22"/>
          <w:szCs w:val="22"/>
          <w:rtl w:val="0"/>
          <w:lang w:val="en-US"/>
        </w:rPr>
      </w:pPr>
      <w:r>
        <w:rPr>
          <w:rFonts w:hint="default"/>
          <w:b w:val="0"/>
          <w:bCs w:val="0"/>
          <w:sz w:val="22"/>
          <w:szCs w:val="22"/>
          <w:rtl w:val="0"/>
          <w:lang w:val="en-US"/>
        </w:rPr>
        <w:t>Reg.No: 212403034</w:t>
      </w:r>
    </w:p>
    <w:p w14:paraId="4C793AF6">
      <w:pPr>
        <w:numPr>
          <w:ilvl w:val="0"/>
          <w:numId w:val="0"/>
        </w:numPr>
        <w:ind w:firstLine="220" w:firstLineChars="100"/>
        <w:rPr>
          <w:rFonts w:hint="default"/>
          <w:b w:val="0"/>
          <w:bCs w:val="0"/>
          <w:sz w:val="22"/>
          <w:szCs w:val="22"/>
          <w:rtl w:val="0"/>
          <w:lang w:val="en-US"/>
        </w:rPr>
      </w:pPr>
      <w:r>
        <w:rPr>
          <w:rFonts w:hint="default"/>
          <w:b w:val="0"/>
          <w:bCs w:val="0"/>
          <w:sz w:val="22"/>
          <w:szCs w:val="22"/>
          <w:rtl w:val="0"/>
          <w:lang w:val="en-US"/>
        </w:rPr>
        <w:t>Email ID: durgadurga3318@gmail.com</w:t>
      </w:r>
    </w:p>
    <w:p w14:paraId="0FF90E3B">
      <w:pPr>
        <w:numPr>
          <w:ilvl w:val="0"/>
          <w:numId w:val="1"/>
        </w:numPr>
        <w:rPr>
          <w:rFonts w:hint="default"/>
          <w:b w:val="0"/>
          <w:bCs w:val="0"/>
          <w:sz w:val="22"/>
          <w:szCs w:val="22"/>
          <w:rtl w:val="0"/>
          <w:lang w:val="en-US"/>
        </w:rPr>
      </w:pPr>
      <w:r>
        <w:rPr>
          <w:rFonts w:hint="default"/>
          <w:b w:val="0"/>
          <w:bCs w:val="0"/>
          <w:sz w:val="22"/>
          <w:szCs w:val="22"/>
          <w:rtl w:val="0"/>
          <w:lang w:val="en-US"/>
        </w:rPr>
        <w:t>Name: Elizabethrani. J</w:t>
      </w:r>
    </w:p>
    <w:p w14:paraId="391058A7">
      <w:pPr>
        <w:numPr>
          <w:ilvl w:val="0"/>
          <w:numId w:val="0"/>
        </w:numPr>
        <w:ind w:firstLine="220" w:firstLineChars="100"/>
        <w:rPr>
          <w:rFonts w:hint="default"/>
          <w:b w:val="0"/>
          <w:bCs w:val="0"/>
          <w:sz w:val="22"/>
          <w:szCs w:val="22"/>
          <w:rtl w:val="0"/>
          <w:lang w:val="en-US"/>
        </w:rPr>
      </w:pPr>
      <w:r>
        <w:rPr>
          <w:rFonts w:hint="default"/>
          <w:b w:val="0"/>
          <w:bCs w:val="0"/>
          <w:sz w:val="22"/>
          <w:szCs w:val="22"/>
          <w:rtl w:val="0"/>
          <w:lang w:val="en-US"/>
        </w:rPr>
        <w:t>Reg.No: 212403035</w:t>
      </w:r>
    </w:p>
    <w:p w14:paraId="79B39A7D">
      <w:pPr>
        <w:numPr>
          <w:ilvl w:val="0"/>
          <w:numId w:val="0"/>
        </w:numPr>
        <w:ind w:firstLine="220" w:firstLineChars="100"/>
        <w:rPr>
          <w:rFonts w:hint="default"/>
          <w:b w:val="0"/>
          <w:bCs w:val="0"/>
          <w:sz w:val="22"/>
          <w:szCs w:val="22"/>
          <w:rtl w:val="0"/>
          <w:lang w:val="en-US"/>
        </w:rPr>
      </w:pPr>
      <w:r>
        <w:rPr>
          <w:rFonts w:hint="default"/>
          <w:b w:val="0"/>
          <w:bCs w:val="0"/>
          <w:sz w:val="22"/>
          <w:szCs w:val="22"/>
          <w:rtl w:val="0"/>
          <w:lang w:val="en-US"/>
        </w:rPr>
        <w:t>Email ID: elizabethrani5652@gmail.com</w:t>
      </w:r>
    </w:p>
    <w:p w14:paraId="38FB1BC5">
      <w:pPr>
        <w:numPr>
          <w:numId w:val="0"/>
        </w:numPr>
        <w:ind w:firstLine="220" w:firstLineChars="100"/>
        <w:rPr>
          <w:rFonts w:hint="default"/>
          <w:b w:val="0"/>
          <w:bCs w:val="0"/>
          <w:sz w:val="22"/>
          <w:szCs w:val="22"/>
          <w:rtl w:val="0"/>
          <w:lang w:val="en-US"/>
        </w:rPr>
      </w:pPr>
    </w:p>
    <w:p w14:paraId="00000002">
      <w:pPr>
        <w:pStyle w:val="3"/>
        <w:keepNext w:val="0"/>
        <w:keepLines w:val="0"/>
        <w:spacing w:before="480"/>
        <w:rPr>
          <w:b/>
          <w:bCs/>
        </w:rPr>
      </w:pPr>
      <w:bookmarkStart w:id="1" w:name="_heading=h.3022ozw376kk" w:colFirst="0" w:colLast="0"/>
      <w:bookmarkEnd w:id="1"/>
      <w:r>
        <w:rPr>
          <w:b/>
          <w:bCs/>
          <w:rtl w:val="0"/>
        </w:rPr>
        <w:t>Description</w:t>
      </w:r>
    </w:p>
    <w:p w14:paraId="00000003">
      <w:pPr>
        <w:spacing w:before="240" w:after="240" w:line="276" w:lineRule="auto"/>
        <w:jc w:val="both"/>
      </w:pPr>
      <w:r>
        <w:rPr>
          <w:b/>
          <w:bCs/>
          <w:rtl w:val="0"/>
        </w:rPr>
        <w:t xml:space="preserve">AI StudyBuddy </w:t>
      </w:r>
      <w:r>
        <w:rPr>
          <w:rtl w:val="0"/>
        </w:rPr>
        <w:t xml:space="preserve"> is an AI-powered learning assistance platform developed to simplify the study process for students by leveraging modern web technologies and Generative AI. The application provides an intelligent backend system that enables students to upload study materials, generate concise summaries, create flashcards, produce quizzes, and receive personalized study plans through AI-generated responses. The backend is developed using </w:t>
      </w:r>
      <w:r>
        <w:rPr>
          <w:b/>
          <w:bCs/>
          <w:rtl w:val="0"/>
        </w:rPr>
        <w:t>Node.js</w:t>
      </w:r>
      <w:r>
        <w:rPr>
          <w:rtl w:val="0"/>
        </w:rPr>
        <w:t xml:space="preserve"> and </w:t>
      </w:r>
      <w:r>
        <w:rPr>
          <w:b/>
          <w:bCs/>
          <w:rtl w:val="0"/>
        </w:rPr>
        <w:t>Express.js</w:t>
      </w:r>
      <w:r>
        <w:rPr>
          <w:rtl w:val="0"/>
        </w:rPr>
        <w:t xml:space="preserve">, following a RESTful API architecture that ensures scalability, maintainability, and secure communication between the frontend and backend services. </w:t>
      </w:r>
      <w:r>
        <w:rPr>
          <w:b/>
          <w:bCs/>
          <w:rtl w:val="0"/>
        </w:rPr>
        <w:t>MongoDB</w:t>
      </w:r>
      <w:r>
        <w:rPr>
          <w:rtl w:val="0"/>
        </w:rPr>
        <w:t xml:space="preserve"> serves as the primary NoSQL database, while </w:t>
      </w:r>
      <w:r>
        <w:rPr>
          <w:b/>
          <w:bCs/>
          <w:rtl w:val="0"/>
        </w:rPr>
        <w:t>Mongoose ODM</w:t>
      </w:r>
      <w:r>
        <w:rPr>
          <w:rtl w:val="0"/>
        </w:rPr>
        <w:t xml:space="preserve"> provides schema validation, data modeling, and efficient database interactions. To secure user information and protected resources, the application implements </w:t>
      </w:r>
      <w:r>
        <w:rPr>
          <w:b/>
          <w:bCs/>
          <w:rtl w:val="0"/>
        </w:rPr>
        <w:t>JWT (JSON Web Token)</w:t>
      </w:r>
      <w:r>
        <w:rPr>
          <w:rtl w:val="0"/>
        </w:rPr>
        <w:t xml:space="preserve"> based authentication along with </w:t>
      </w:r>
      <w:r>
        <w:rPr>
          <w:b/>
          <w:bCs/>
          <w:rtl w:val="0"/>
        </w:rPr>
        <w:t>Role-Based Access Control (RBAC)</w:t>
      </w:r>
      <w:r>
        <w:rPr>
          <w:rtl w:val="0"/>
        </w:rPr>
        <w:t xml:space="preserve">. Users are authenticated before accessing AI-powered features, ensuring that only authorized users can utilize premium learning services. Passwords are securely encrypted using </w:t>
      </w:r>
      <w:r>
        <w:rPr>
          <w:b/>
          <w:bCs/>
          <w:rtl w:val="0"/>
        </w:rPr>
        <w:t>bcryptjs</w:t>
      </w:r>
      <w:r>
        <w:rPr>
          <w:rtl w:val="0"/>
        </w:rPr>
        <w:t>, preventing unauthorized access to user credentials.</w:t>
      </w:r>
    </w:p>
    <w:p w14:paraId="00000004">
      <w:pPr>
        <w:spacing w:before="240" w:after="240" w:line="276" w:lineRule="auto"/>
        <w:jc w:val="both"/>
      </w:pPr>
      <w:r>
        <w:rPr>
          <w:rtl w:val="0"/>
        </w:rPr>
        <w:t xml:space="preserve">One of the key highlights of AI StudyBuddy  is its integration with the </w:t>
      </w:r>
      <w:r>
        <w:rPr>
          <w:b/>
          <w:bCs/>
          <w:rtl w:val="0"/>
        </w:rPr>
        <w:t>Google Gemini AI API</w:t>
      </w:r>
      <w:r>
        <w:rPr>
          <w:rtl w:val="0"/>
        </w:rPr>
        <w:t>, which enables the application to perform advanced natural language processing tasks. Instead of relying on predefined templates, the backend dynamically communicates with the Gemini model to generate high-quality educational content based on the study material provided by the user.</w:t>
      </w:r>
    </w:p>
    <w:p w14:paraId="00000005">
      <w:pPr>
        <w:pStyle w:val="2"/>
        <w:keepNext w:val="0"/>
        <w:keepLines w:val="0"/>
        <w:spacing w:before="120" w:after="120"/>
        <w:rPr>
          <w:b/>
          <w:bCs/>
          <w:sz w:val="46"/>
          <w:szCs w:val="46"/>
        </w:rPr>
      </w:pPr>
      <w:bookmarkStart w:id="2" w:name="_heading=h.yb9mvznukyom" w:colFirst="0" w:colLast="0"/>
      <w:bookmarkEnd w:id="2"/>
      <w:r>
        <w:rPr>
          <w:b/>
          <w:bCs/>
          <w:sz w:val="46"/>
          <w:szCs w:val="46"/>
          <w:rtl w:val="0"/>
        </w:rPr>
        <w:t>Scenario-Based Case Study</w:t>
      </w:r>
    </w:p>
    <w:p w14:paraId="00000006">
      <w:pPr>
        <w:pStyle w:val="3"/>
        <w:keepNext w:val="0"/>
        <w:keepLines w:val="0"/>
        <w:spacing w:before="120" w:after="120"/>
        <w:rPr>
          <w:b/>
          <w:bCs/>
          <w:sz w:val="34"/>
          <w:szCs w:val="34"/>
        </w:rPr>
      </w:pPr>
      <w:bookmarkStart w:id="3" w:name="_heading=h.5xcafr534qd" w:colFirst="0" w:colLast="0"/>
      <w:bookmarkEnd w:id="3"/>
      <w:r>
        <w:rPr>
          <w:b/>
          <w:bCs/>
          <w:sz w:val="34"/>
          <w:szCs w:val="34"/>
          <w:rtl w:val="0"/>
        </w:rPr>
        <w:t>Background</w:t>
      </w:r>
    </w:p>
    <w:p w14:paraId="00000007">
      <w:pPr>
        <w:spacing w:before="240" w:after="240"/>
        <w:jc w:val="both"/>
      </w:pPr>
      <w:r>
        <w:rPr>
          <w:rtl w:val="0"/>
        </w:rPr>
        <w:t>Rahul is a second-year engineering student preparing for multiple semester examinations while simultaneously learning new technical skills for internships and placement opportunities. His study materials are scattered across lecture notes, PDFs, textbooks, online articles, and handwritten notes, making it difficult to organize and revise effectively. Due to the large volume of content and limited preparation time, Rahul often struggles to identify important concepts, create revision notes, and evaluate his understanding before examinations.</w:t>
      </w:r>
    </w:p>
    <w:p w14:paraId="00000008">
      <w:pPr>
        <w:spacing w:before="240" w:after="240"/>
        <w:jc w:val="both"/>
      </w:pPr>
      <w:r>
        <w:rPr>
          <w:rtl w:val="0"/>
        </w:rPr>
        <w:t>Traditional study methods require significant manual effort to summarize lengthy materials, prepare practice questions, and create revision schedules. This process is repetitive, time-consuming, and often results in inconsistent learning outcomes.</w:t>
      </w:r>
    </w:p>
    <w:p w14:paraId="00000009">
      <w:pPr>
        <w:pStyle w:val="3"/>
        <w:keepNext w:val="0"/>
        <w:keepLines w:val="0"/>
        <w:spacing w:after="80"/>
        <w:rPr>
          <w:b/>
          <w:bCs/>
          <w:sz w:val="34"/>
          <w:szCs w:val="34"/>
        </w:rPr>
      </w:pPr>
      <w:bookmarkStart w:id="4" w:name="_heading=h.yh4fbzowz0rk" w:colFirst="0" w:colLast="0"/>
      <w:bookmarkEnd w:id="4"/>
    </w:p>
    <w:p w14:paraId="0000000A">
      <w:pPr>
        <w:pStyle w:val="3"/>
        <w:keepNext w:val="0"/>
        <w:keepLines w:val="0"/>
        <w:spacing w:after="80"/>
        <w:rPr>
          <w:b/>
          <w:bCs/>
          <w:sz w:val="34"/>
          <w:szCs w:val="34"/>
        </w:rPr>
      </w:pPr>
      <w:bookmarkStart w:id="5" w:name="_heading=h.k09amwcidfkr" w:colFirst="0" w:colLast="0"/>
      <w:bookmarkEnd w:id="5"/>
      <w:r>
        <w:rPr>
          <w:b/>
          <w:bCs/>
          <w:sz w:val="34"/>
          <w:szCs w:val="34"/>
          <w:rtl w:val="0"/>
        </w:rPr>
        <w:t>Problem</w:t>
      </w:r>
    </w:p>
    <w:p w14:paraId="0000000B">
      <w:pPr>
        <w:spacing w:before="240" w:after="240"/>
        <w:jc w:val="both"/>
      </w:pPr>
      <w:r>
        <w:rPr>
          <w:rtl w:val="0"/>
        </w:rPr>
        <w:t>Rahul encounters several challenges during his preparation:</w:t>
      </w:r>
    </w:p>
    <w:p w14:paraId="0000000C">
      <w:pPr>
        <w:numPr>
          <w:ilvl w:val="0"/>
          <w:numId w:val="2"/>
        </w:numPr>
        <w:spacing w:before="240" w:after="0"/>
        <w:ind w:left="720" w:hanging="360"/>
        <w:jc w:val="both"/>
      </w:pPr>
      <w:r>
        <w:rPr>
          <w:rtl w:val="0"/>
        </w:rPr>
        <w:t>Difficulty understanding lengthy study materials within limited time.</w:t>
      </w:r>
    </w:p>
    <w:p w14:paraId="0000000D">
      <w:pPr>
        <w:numPr>
          <w:ilvl w:val="0"/>
          <w:numId w:val="2"/>
        </w:numPr>
        <w:spacing w:before="0" w:after="0"/>
        <w:ind w:left="720" w:hanging="360"/>
        <w:jc w:val="both"/>
      </w:pPr>
      <w:r>
        <w:rPr>
          <w:rtl w:val="0"/>
        </w:rPr>
        <w:t>Manual preparation of notes consumes a significant amount of study time.</w:t>
      </w:r>
    </w:p>
    <w:p w14:paraId="0000000E">
      <w:pPr>
        <w:numPr>
          <w:ilvl w:val="0"/>
          <w:numId w:val="2"/>
        </w:numPr>
        <w:spacing w:before="0" w:after="0"/>
        <w:ind w:left="720" w:hanging="360"/>
        <w:jc w:val="both"/>
      </w:pPr>
      <w:r>
        <w:rPr>
          <w:rtl w:val="0"/>
        </w:rPr>
        <w:t>Creating flashcards and revision questions is repetitive and labor-intensive.</w:t>
      </w:r>
    </w:p>
    <w:p w14:paraId="0000000F">
      <w:pPr>
        <w:numPr>
          <w:ilvl w:val="0"/>
          <w:numId w:val="2"/>
        </w:numPr>
        <w:spacing w:before="0" w:after="0"/>
        <w:ind w:left="720" w:hanging="360"/>
        <w:jc w:val="both"/>
      </w:pPr>
      <w:r>
        <w:rPr>
          <w:rtl w:val="0"/>
        </w:rPr>
        <w:t>Lack of personalized study plans based on available time and examination schedules.</w:t>
      </w:r>
    </w:p>
    <w:p w14:paraId="00000010">
      <w:pPr>
        <w:numPr>
          <w:ilvl w:val="0"/>
          <w:numId w:val="2"/>
        </w:numPr>
        <w:spacing w:before="0" w:after="0"/>
        <w:ind w:left="720" w:hanging="360"/>
        <w:jc w:val="both"/>
      </w:pPr>
      <w:r>
        <w:rPr>
          <w:rtl w:val="0"/>
        </w:rPr>
        <w:t>No centralized platform to securely store AI-generated learning resources.</w:t>
      </w:r>
    </w:p>
    <w:p w14:paraId="00000011">
      <w:pPr>
        <w:numPr>
          <w:ilvl w:val="0"/>
          <w:numId w:val="2"/>
        </w:numPr>
        <w:spacing w:before="0" w:after="0"/>
        <w:ind w:left="720" w:hanging="360"/>
        <w:jc w:val="both"/>
      </w:pPr>
      <w:r>
        <w:rPr>
          <w:rtl w:val="0"/>
        </w:rPr>
        <w:t>Difficulty assessing knowledge through self-generated quizzes.</w:t>
      </w:r>
    </w:p>
    <w:p w14:paraId="00000012">
      <w:pPr>
        <w:numPr>
          <w:ilvl w:val="0"/>
          <w:numId w:val="2"/>
        </w:numPr>
        <w:spacing w:before="0" w:after="240"/>
        <w:ind w:left="720" w:hanging="360"/>
        <w:jc w:val="both"/>
      </w:pPr>
      <w:r>
        <w:rPr>
          <w:rtl w:val="0"/>
        </w:rPr>
        <w:t>Switching between multiple applications for note-taking, quizzes, and scheduling reduces productivity.</w:t>
      </w:r>
    </w:p>
    <w:p w14:paraId="00000013">
      <w:pPr>
        <w:pStyle w:val="3"/>
        <w:keepNext w:val="0"/>
        <w:keepLines w:val="0"/>
        <w:spacing w:after="80"/>
        <w:rPr>
          <w:b/>
          <w:bCs/>
          <w:sz w:val="34"/>
          <w:szCs w:val="34"/>
        </w:rPr>
      </w:pPr>
      <w:bookmarkStart w:id="6" w:name="_heading=h.xyh9u9trx7su" w:colFirst="0" w:colLast="0"/>
      <w:bookmarkEnd w:id="6"/>
      <w:r>
        <w:rPr>
          <w:b/>
          <w:bCs/>
          <w:sz w:val="34"/>
          <w:szCs w:val="34"/>
          <w:rtl w:val="0"/>
        </w:rPr>
        <w:t>Solution</w:t>
      </w:r>
    </w:p>
    <w:p w14:paraId="00000014">
      <w:pPr>
        <w:spacing w:before="240" w:after="240"/>
        <w:jc w:val="both"/>
      </w:pPr>
      <w:r>
        <w:rPr>
          <w:rtl w:val="0"/>
        </w:rPr>
        <w:t xml:space="preserve">The </w:t>
      </w:r>
      <w:r>
        <w:rPr>
          <w:b/>
          <w:bCs/>
          <w:rtl w:val="0"/>
        </w:rPr>
        <w:t xml:space="preserve">AI StudyBuddy </w:t>
      </w:r>
      <w:r>
        <w:rPr>
          <w:rtl w:val="0"/>
        </w:rPr>
        <w:t xml:space="preserve"> backend provides a centralized, AI-powered learning platform that automates several academic tasks through intelligent content generation. The system enables authenticated users to upload or enter study materials and leverage the </w:t>
      </w:r>
      <w:r>
        <w:rPr>
          <w:b/>
          <w:bCs/>
          <w:rtl w:val="0"/>
        </w:rPr>
        <w:t>Google Gemini AI API</w:t>
      </w:r>
      <w:r>
        <w:rPr>
          <w:rtl w:val="0"/>
        </w:rPr>
        <w:t xml:space="preserve"> to generate educational resources automatically.</w:t>
      </w:r>
    </w:p>
    <w:p w14:paraId="00000015">
      <w:pPr>
        <w:spacing w:before="240" w:after="240"/>
        <w:jc w:val="both"/>
      </w:pPr>
      <w:r>
        <w:rPr>
          <w:rtl w:val="0"/>
        </w:rPr>
        <w:t>The backend processes incoming requests through secure RESTful APIs and performs the following operations:</w:t>
      </w:r>
    </w:p>
    <w:p w14:paraId="00000016">
      <w:pPr>
        <w:numPr>
          <w:ilvl w:val="0"/>
          <w:numId w:val="3"/>
        </w:numPr>
        <w:spacing w:before="240" w:after="0"/>
        <w:ind w:left="720" w:hanging="360"/>
        <w:jc w:val="both"/>
      </w:pPr>
      <w:r>
        <w:rPr>
          <w:rtl w:val="0"/>
        </w:rPr>
        <w:t>Authenticates users using JWT-based security.</w:t>
      </w:r>
    </w:p>
    <w:p w14:paraId="00000017">
      <w:pPr>
        <w:numPr>
          <w:ilvl w:val="0"/>
          <w:numId w:val="3"/>
        </w:numPr>
        <w:spacing w:before="0" w:after="0"/>
        <w:ind w:left="720" w:hanging="360"/>
        <w:jc w:val="both"/>
      </w:pPr>
      <w:r>
        <w:rPr>
          <w:rtl w:val="0"/>
        </w:rPr>
        <w:t>Stores user information and study resources in MongoDB.</w:t>
      </w:r>
    </w:p>
    <w:p w14:paraId="00000018">
      <w:pPr>
        <w:numPr>
          <w:ilvl w:val="0"/>
          <w:numId w:val="3"/>
        </w:numPr>
        <w:spacing w:before="0" w:after="0"/>
        <w:ind w:left="720" w:hanging="360"/>
        <w:jc w:val="both"/>
      </w:pPr>
      <w:r>
        <w:rPr>
          <w:rtl w:val="0"/>
        </w:rPr>
        <w:t>Sends study content to the Google Gemini AI model through dedicated AI service modules.</w:t>
      </w:r>
    </w:p>
    <w:p w14:paraId="00000019">
      <w:pPr>
        <w:numPr>
          <w:ilvl w:val="0"/>
          <w:numId w:val="3"/>
        </w:numPr>
        <w:spacing w:before="0" w:after="0"/>
        <w:ind w:left="720" w:hanging="360"/>
        <w:jc w:val="both"/>
      </w:pPr>
      <w:r>
        <w:rPr>
          <w:rtl w:val="0"/>
        </w:rPr>
        <w:t>Generates concise summaries for faster revision.</w:t>
      </w:r>
    </w:p>
    <w:p w14:paraId="0000001A">
      <w:pPr>
        <w:numPr>
          <w:ilvl w:val="0"/>
          <w:numId w:val="3"/>
        </w:numPr>
        <w:spacing w:before="0" w:after="0"/>
        <w:ind w:left="720" w:hanging="360"/>
        <w:jc w:val="both"/>
      </w:pPr>
      <w:r>
        <w:rPr>
          <w:rtl w:val="0"/>
        </w:rPr>
        <w:t>Creates flashcards for active recall learning.</w:t>
      </w:r>
    </w:p>
    <w:p w14:paraId="0000001B">
      <w:pPr>
        <w:numPr>
          <w:ilvl w:val="0"/>
          <w:numId w:val="3"/>
        </w:numPr>
        <w:spacing w:before="0" w:after="0"/>
        <w:ind w:left="720" w:hanging="360"/>
        <w:jc w:val="both"/>
      </w:pPr>
      <w:r>
        <w:rPr>
          <w:rtl w:val="0"/>
        </w:rPr>
        <w:t>Produces multiple-choice quizzes for self-assessment.</w:t>
      </w:r>
    </w:p>
    <w:p w14:paraId="0000001C">
      <w:pPr>
        <w:numPr>
          <w:ilvl w:val="0"/>
          <w:numId w:val="3"/>
        </w:numPr>
        <w:spacing w:before="0" w:after="0"/>
        <w:ind w:left="720" w:hanging="360"/>
        <w:jc w:val="both"/>
      </w:pPr>
      <w:r>
        <w:rPr>
          <w:rtl w:val="0"/>
        </w:rPr>
        <w:t>Generates personalized study plans based on user preferences and examination timelines.</w:t>
      </w:r>
    </w:p>
    <w:p w14:paraId="0000001D">
      <w:pPr>
        <w:numPr>
          <w:ilvl w:val="0"/>
          <w:numId w:val="3"/>
        </w:numPr>
        <w:spacing w:before="0" w:after="240"/>
        <w:ind w:left="720" w:hanging="360"/>
        <w:jc w:val="both"/>
      </w:pPr>
      <w:r>
        <w:rPr>
          <w:rtl w:val="0"/>
        </w:rPr>
        <w:t>Stores generated learning resources for future retrieval and continuous learning.</w:t>
      </w:r>
    </w:p>
    <w:p w14:paraId="0000001E">
      <w:pPr>
        <w:spacing w:before="240" w:after="240"/>
        <w:jc w:val="both"/>
      </w:pPr>
      <w:r>
        <w:rPr>
          <w:rtl w:val="0"/>
        </w:rPr>
        <w:t>By separating authentication, business logic, database operations, and AI processing into modular components, the backend ensures maintainability, scalability, and efficient request handling.</w:t>
      </w:r>
    </w:p>
    <w:p w14:paraId="0000001F">
      <w:pPr>
        <w:pStyle w:val="3"/>
        <w:keepNext w:val="0"/>
        <w:keepLines w:val="0"/>
        <w:spacing w:after="80"/>
        <w:rPr>
          <w:b/>
          <w:bCs/>
          <w:sz w:val="34"/>
          <w:szCs w:val="34"/>
        </w:rPr>
      </w:pPr>
      <w:bookmarkStart w:id="7" w:name="_heading=h.pacp5hcdq87" w:colFirst="0" w:colLast="0"/>
      <w:bookmarkEnd w:id="7"/>
      <w:r>
        <w:rPr>
          <w:b/>
          <w:bCs/>
          <w:sz w:val="34"/>
          <w:szCs w:val="34"/>
          <w:rtl w:val="0"/>
        </w:rPr>
        <w:t>Usage</w:t>
      </w:r>
    </w:p>
    <w:p w14:paraId="00000020">
      <w:pPr>
        <w:pStyle w:val="4"/>
        <w:keepNext w:val="0"/>
        <w:keepLines w:val="0"/>
        <w:spacing w:before="120" w:after="80"/>
        <w:jc w:val="both"/>
        <w:rPr>
          <w:b/>
          <w:bCs/>
          <w:color w:val="000000"/>
          <w:sz w:val="26"/>
          <w:szCs w:val="26"/>
        </w:rPr>
      </w:pPr>
      <w:bookmarkStart w:id="8" w:name="_heading=h.eusy61lok2be" w:colFirst="0" w:colLast="0"/>
      <w:bookmarkEnd w:id="8"/>
      <w:r>
        <w:rPr>
          <w:b/>
          <w:bCs/>
          <w:color w:val="000000"/>
          <w:sz w:val="26"/>
          <w:szCs w:val="26"/>
          <w:rtl w:val="0"/>
        </w:rPr>
        <w:t>Student Usage</w:t>
      </w:r>
    </w:p>
    <w:p w14:paraId="00000021">
      <w:pPr>
        <w:spacing w:before="120" w:after="80"/>
        <w:jc w:val="both"/>
      </w:pPr>
      <w:r>
        <w:rPr>
          <w:rtl w:val="0"/>
        </w:rPr>
        <w:t>Students register and log in to the application before accessing AI-powered learning features. After authentication, they can upload study material or provide textual content and choose the desired AI functionality, such as generating summaries, quizzes, flashcards, or personalized study plans. The generated content can be reviewed immediately and stored for future reference.</w:t>
      </w:r>
    </w:p>
    <w:p w14:paraId="00000022">
      <w:pPr>
        <w:pStyle w:val="4"/>
        <w:keepNext w:val="0"/>
        <w:keepLines w:val="0"/>
        <w:spacing w:before="120" w:after="80"/>
        <w:jc w:val="both"/>
        <w:rPr>
          <w:b/>
          <w:bCs/>
          <w:color w:val="000000"/>
          <w:sz w:val="26"/>
          <w:szCs w:val="26"/>
        </w:rPr>
      </w:pPr>
      <w:bookmarkStart w:id="9" w:name="_heading=h.ltnwzre6swyf" w:colFirst="0" w:colLast="0"/>
      <w:bookmarkEnd w:id="9"/>
      <w:r>
        <w:rPr>
          <w:b/>
          <w:bCs/>
          <w:color w:val="000000"/>
          <w:sz w:val="26"/>
          <w:szCs w:val="26"/>
          <w:rtl w:val="0"/>
        </w:rPr>
        <w:t>Administrator Usage</w:t>
      </w:r>
    </w:p>
    <w:p w14:paraId="00000023">
      <w:pPr>
        <w:spacing w:before="120" w:after="80"/>
        <w:jc w:val="both"/>
      </w:pPr>
      <w:r>
        <w:rPr>
          <w:rtl w:val="0"/>
        </w:rPr>
        <w:t>Administrators manage registered users, monitor application activity, oversee system usage, and maintain platform integrity. Administrative privileges include managing user accounts, monitoring AI service utilization, reviewing system logs, and ensuring smooth backend operations.</w:t>
      </w:r>
    </w:p>
    <w:p w14:paraId="00000024">
      <w:pPr>
        <w:pStyle w:val="3"/>
        <w:keepNext w:val="0"/>
        <w:keepLines w:val="0"/>
        <w:spacing w:before="200" w:after="0"/>
        <w:jc w:val="both"/>
        <w:rPr>
          <w:b/>
          <w:bCs/>
          <w:sz w:val="34"/>
          <w:szCs w:val="34"/>
        </w:rPr>
      </w:pPr>
      <w:bookmarkStart w:id="10" w:name="_heading=h.zf63d8p6fghd" w:colFirst="0" w:colLast="0"/>
      <w:bookmarkEnd w:id="10"/>
      <w:r>
        <w:rPr>
          <w:b/>
          <w:bCs/>
          <w:sz w:val="34"/>
          <w:szCs w:val="34"/>
          <w:rtl w:val="0"/>
        </w:rPr>
        <w:t>Outcome</w:t>
      </w:r>
    </w:p>
    <w:p w14:paraId="00000025">
      <w:pPr>
        <w:spacing w:before="0" w:after="0"/>
        <w:jc w:val="both"/>
      </w:pPr>
      <w:r>
        <w:rPr>
          <w:rtl w:val="0"/>
        </w:rPr>
        <w:t>By integrating artificial intelligence with a secure backend architecture, AI StudyBuddy  significantly improves the learning experience for students. Manual preparation time is reduced through automated content generation, allowing students to focus more on understanding concepts rather than organizing study materials.</w:t>
      </w:r>
    </w:p>
    <w:p w14:paraId="00000026">
      <w:pPr>
        <w:spacing w:before="240" w:after="240"/>
        <w:jc w:val="both"/>
      </w:pPr>
      <w:r>
        <w:rPr>
          <w:rtl w:val="0"/>
        </w:rPr>
        <w:t>The implementation of JWT authentication, MongoDB data management, and Google Gemini AI integration ensures that educational resources are generated securely, efficiently, and consistently. The modular backend architecture further supports future enhancements, enabling additional AI-powered learning capabilities to be integrated with minimal architectural changes.</w:t>
      </w:r>
    </w:p>
    <w:p w14:paraId="00000027">
      <w:pPr>
        <w:spacing w:before="240" w:after="240"/>
        <w:jc w:val="both"/>
      </w:pPr>
      <w:r>
        <w:rPr>
          <w:rtl w:val="0"/>
        </w:rPr>
        <w:t>As a result, AI StudyBuddy  serves as a scalable and intelligent educational platform that enhances productivity, promotes effective revision, and supports personalized learning for students preparing for academic examinations and competitive assessments.</w:t>
      </w:r>
    </w:p>
    <w:p w14:paraId="00000028">
      <w:pPr>
        <w:pStyle w:val="4"/>
        <w:keepNext w:val="0"/>
        <w:keepLines w:val="0"/>
        <w:spacing w:before="0" w:line="276" w:lineRule="auto"/>
        <w:rPr>
          <w:b/>
          <w:bCs/>
          <w:color w:val="000000"/>
          <w:sz w:val="26"/>
          <w:szCs w:val="26"/>
        </w:rPr>
      </w:pPr>
      <w:bookmarkStart w:id="11" w:name="_heading=h.l8k7mqaj6oih" w:colFirst="0" w:colLast="0"/>
      <w:bookmarkEnd w:id="11"/>
      <w:r>
        <w:rPr>
          <w:b/>
          <w:bCs/>
          <w:color w:val="000000"/>
          <w:sz w:val="26"/>
          <w:szCs w:val="26"/>
          <w:rtl w:val="0"/>
        </w:rPr>
        <w:t>Software Requirements</w:t>
      </w:r>
    </w:p>
    <w:p w14:paraId="00000029">
      <w:pPr>
        <w:numPr>
          <w:ilvl w:val="0"/>
          <w:numId w:val="4"/>
        </w:numPr>
        <w:spacing w:line="276" w:lineRule="auto"/>
        <w:ind w:left="720" w:hanging="360"/>
      </w:pPr>
      <w:r>
        <w:rPr>
          <w:b/>
          <w:bCs/>
          <w:rtl w:val="0"/>
        </w:rPr>
        <w:t>Operating System:</w:t>
      </w:r>
      <w:r>
        <w:rPr>
          <w:rtl w:val="0"/>
        </w:rPr>
        <w:t xml:space="preserve"> Windows 10/11, macOS, or Linux (supports cross-platform operations).</w:t>
      </w:r>
    </w:p>
    <w:p w14:paraId="0000002A">
      <w:pPr>
        <w:numPr>
          <w:ilvl w:val="0"/>
          <w:numId w:val="4"/>
        </w:numPr>
        <w:spacing w:line="276" w:lineRule="auto"/>
        <w:ind w:left="720" w:hanging="360"/>
      </w:pPr>
      <w:r>
        <w:rPr>
          <w:b/>
          <w:bCs/>
          <w:rtl w:val="0"/>
        </w:rPr>
        <w:t>Node.js (v16 or above):</w:t>
      </w:r>
      <w:r>
        <w:rPr>
          <w:rtl w:val="0"/>
        </w:rPr>
        <w:t xml:space="preserve"> Runtime ecosystem running server logic and routing infrastructure.</w:t>
      </w:r>
    </w:p>
    <w:p w14:paraId="0000002B">
      <w:pPr>
        <w:numPr>
          <w:ilvl w:val="0"/>
          <w:numId w:val="4"/>
        </w:numPr>
        <w:spacing w:line="276" w:lineRule="auto"/>
        <w:ind w:left="720" w:hanging="360"/>
      </w:pPr>
      <w:r>
        <w:rPr>
          <w:b/>
          <w:bCs/>
          <w:rtl w:val="0"/>
        </w:rPr>
        <w:t>npm (v8 or above):</w:t>
      </w:r>
      <w:r>
        <w:rPr>
          <w:rtl w:val="0"/>
        </w:rPr>
        <w:t xml:space="preserve"> Node package manager to control operational dependencies.</w:t>
      </w:r>
    </w:p>
    <w:p w14:paraId="0000002C">
      <w:pPr>
        <w:numPr>
          <w:ilvl w:val="0"/>
          <w:numId w:val="4"/>
        </w:numPr>
        <w:spacing w:line="276" w:lineRule="auto"/>
        <w:ind w:left="720" w:hanging="360"/>
      </w:pPr>
      <w:r>
        <w:rPr>
          <w:b/>
          <w:bCs/>
          <w:rtl w:val="0"/>
        </w:rPr>
        <w:t>Express.js:</w:t>
      </w:r>
      <w:r>
        <w:rPr>
          <w:rtl w:val="0"/>
        </w:rPr>
        <w:t xml:space="preserve"> Lightweight routing web framework to construct backend RESTful entry points.</w:t>
      </w:r>
    </w:p>
    <w:p w14:paraId="0000002D">
      <w:pPr>
        <w:numPr>
          <w:ilvl w:val="0"/>
          <w:numId w:val="4"/>
        </w:numPr>
        <w:spacing w:line="276" w:lineRule="auto"/>
        <w:ind w:left="720" w:hanging="360"/>
      </w:pPr>
      <w:r>
        <w:rPr>
          <w:b/>
          <w:bCs/>
          <w:rtl w:val="0"/>
        </w:rPr>
        <w:t>MongoDB:</w:t>
      </w:r>
      <w:r>
        <w:rPr>
          <w:rtl w:val="0"/>
        </w:rPr>
        <w:t xml:space="preserve"> Document NoSQL engine storing users, posts, categories, comments, and analytics metrics.</w:t>
      </w:r>
    </w:p>
    <w:p w14:paraId="0000002E">
      <w:pPr>
        <w:numPr>
          <w:ilvl w:val="0"/>
          <w:numId w:val="4"/>
        </w:numPr>
        <w:spacing w:line="276" w:lineRule="auto"/>
        <w:ind w:left="720" w:hanging="360"/>
      </w:pPr>
      <w:r>
        <w:rPr>
          <w:b/>
          <w:bCs/>
          <w:rtl w:val="0"/>
        </w:rPr>
        <w:t>Postman:</w:t>
      </w:r>
      <w:r>
        <w:rPr>
          <w:rtl w:val="0"/>
        </w:rPr>
        <w:t xml:space="preserve"> API verification toolkit to assert schema validation responses across administrative route shields.</w:t>
      </w:r>
    </w:p>
    <w:p w14:paraId="0000002F">
      <w:pPr>
        <w:numPr>
          <w:ilvl w:val="0"/>
          <w:numId w:val="4"/>
        </w:numPr>
        <w:spacing w:after="240" w:line="276" w:lineRule="auto"/>
        <w:ind w:left="720" w:hanging="360"/>
      </w:pPr>
      <w:r>
        <w:rPr>
          <w:b/>
          <w:bCs/>
          <w:rtl w:val="0"/>
        </w:rPr>
        <w:t>Code Editor:</w:t>
      </w:r>
      <w:r>
        <w:rPr>
          <w:rtl w:val="0"/>
        </w:rPr>
        <w:t xml:space="preserve"> Visual Studio Code or similar IDE environment.</w:t>
      </w:r>
    </w:p>
    <w:p w14:paraId="00000030">
      <w:pPr>
        <w:pStyle w:val="4"/>
        <w:keepNext w:val="0"/>
        <w:keepLines w:val="0"/>
        <w:spacing w:before="0" w:line="276" w:lineRule="auto"/>
        <w:rPr>
          <w:b/>
          <w:bCs/>
          <w:color w:val="000000"/>
          <w:sz w:val="26"/>
          <w:szCs w:val="26"/>
        </w:rPr>
      </w:pPr>
      <w:bookmarkStart w:id="12" w:name="_heading=h.rn0n5zp7xzn5" w:colFirst="0" w:colLast="0"/>
      <w:bookmarkEnd w:id="12"/>
      <w:r>
        <w:rPr>
          <w:b/>
          <w:bCs/>
          <w:color w:val="000000"/>
          <w:sz w:val="26"/>
          <w:szCs w:val="26"/>
          <w:rtl w:val="0"/>
        </w:rPr>
        <w:t>Hardware Requirements</w:t>
      </w:r>
    </w:p>
    <w:p w14:paraId="00000031">
      <w:pPr>
        <w:numPr>
          <w:ilvl w:val="0"/>
          <w:numId w:val="5"/>
        </w:numPr>
        <w:spacing w:line="276" w:lineRule="auto"/>
        <w:ind w:left="720" w:hanging="360"/>
      </w:pPr>
      <w:r>
        <w:rPr>
          <w:b/>
          <w:bCs/>
          <w:rtl w:val="0"/>
        </w:rPr>
        <w:t>Processor:</w:t>
      </w:r>
      <w:r>
        <w:rPr>
          <w:rtl w:val="0"/>
        </w:rPr>
        <w:t xml:space="preserve"> Intel Core i5 (8th Gen or above) / AMD Ryzen 5 or equivalent.</w:t>
      </w:r>
    </w:p>
    <w:p w14:paraId="00000032">
      <w:pPr>
        <w:numPr>
          <w:ilvl w:val="0"/>
          <w:numId w:val="5"/>
        </w:numPr>
        <w:spacing w:line="276" w:lineRule="auto"/>
        <w:ind w:left="720" w:hanging="360"/>
      </w:pPr>
      <w:r>
        <w:rPr>
          <w:b/>
          <w:bCs/>
          <w:rtl w:val="0"/>
        </w:rPr>
        <w:t>RAM:</w:t>
      </w:r>
      <w:r>
        <w:rPr>
          <w:rtl w:val="0"/>
        </w:rPr>
        <w:t xml:space="preserve"> 8 GB minimum (16 GB recommended for concurrent instances of MongoDB, processing layers, and execution nodes).</w:t>
      </w:r>
    </w:p>
    <w:p w14:paraId="00000033">
      <w:pPr>
        <w:numPr>
          <w:ilvl w:val="0"/>
          <w:numId w:val="5"/>
        </w:numPr>
        <w:spacing w:after="240" w:line="276" w:lineRule="auto"/>
        <w:ind w:left="720" w:hanging="360"/>
      </w:pPr>
      <w:r>
        <w:rPr>
          <w:b/>
          <w:bCs/>
          <w:rtl w:val="0"/>
        </w:rPr>
        <w:t>Storage:</w:t>
      </w:r>
      <w:r>
        <w:rPr>
          <w:rtl w:val="0"/>
        </w:rPr>
        <w:t xml:space="preserve"> 1 GB of available disk workspace.</w:t>
      </w:r>
    </w:p>
    <w:p w14:paraId="00000034">
      <w:pPr>
        <w:spacing w:after="240" w:line="276" w:lineRule="auto"/>
      </w:pPr>
    </w:p>
    <w:p w14:paraId="00000035">
      <w:pPr>
        <w:spacing w:after="240" w:line="276" w:lineRule="auto"/>
      </w:pPr>
    </w:p>
    <w:p w14:paraId="00000036">
      <w:pPr>
        <w:spacing w:after="240" w:line="276" w:lineRule="auto"/>
      </w:pPr>
    </w:p>
    <w:p w14:paraId="00000037">
      <w:pPr>
        <w:pStyle w:val="3"/>
        <w:keepNext w:val="0"/>
        <w:keepLines w:val="0"/>
        <w:spacing w:after="80" w:line="276" w:lineRule="auto"/>
        <w:rPr>
          <w:b/>
          <w:bCs/>
          <w:sz w:val="34"/>
          <w:szCs w:val="34"/>
        </w:rPr>
      </w:pPr>
      <w:bookmarkStart w:id="13" w:name="_heading=h.2dj3d7aufa3x" w:colFirst="0" w:colLast="0"/>
      <w:bookmarkEnd w:id="13"/>
      <w:r>
        <w:rPr>
          <w:b/>
          <w:bCs/>
          <w:sz w:val="34"/>
          <w:szCs w:val="34"/>
          <w:rtl w:val="0"/>
        </w:rPr>
        <w:t>Epic 1: Project Architecture</w:t>
      </w:r>
    </w:p>
    <w:p w14:paraId="00000038"/>
    <w:p w14:paraId="00000039">
      <w:r>
        <w:drawing>
          <wp:inline distT="114300" distB="114300" distL="114300" distR="114300">
            <wp:extent cx="5730875" cy="3822700"/>
            <wp:effectExtent l="0" t="0" r="0" b="0"/>
            <wp:docPr id="1" name="image17.png"/>
            <wp:cNvGraphicFramePr/>
            <a:graphic xmlns:a="http://schemas.openxmlformats.org/drawingml/2006/main">
              <a:graphicData uri="http://schemas.openxmlformats.org/drawingml/2006/picture">
                <pic:pic xmlns:pic="http://schemas.openxmlformats.org/drawingml/2006/picture">
                  <pic:nvPicPr>
                    <pic:cNvPr id="1" name="image17.png"/>
                    <pic:cNvPicPr preferRelativeResize="0"/>
                  </pic:nvPicPr>
                  <pic:blipFill>
                    <a:blip r:embed="rId6"/>
                    <a:srcRect/>
                    <a:stretch>
                      <a:fillRect/>
                    </a:stretch>
                  </pic:blipFill>
                  <pic:spPr>
                    <a:xfrm>
                      <a:off x="0" y="0"/>
                      <a:ext cx="5731200" cy="3822700"/>
                    </a:xfrm>
                    <a:prstGeom prst="rect">
                      <a:avLst/>
                    </a:prstGeom>
                  </pic:spPr>
                </pic:pic>
              </a:graphicData>
            </a:graphic>
          </wp:inline>
        </w:drawing>
      </w:r>
    </w:p>
    <w:p w14:paraId="0000003A">
      <w:pPr>
        <w:spacing w:before="240" w:after="240" w:line="276" w:lineRule="auto"/>
        <w:jc w:val="both"/>
      </w:pPr>
      <w:r>
        <w:rPr>
          <w:rtl w:val="0"/>
        </w:rPr>
        <w:t xml:space="preserve">The </w:t>
      </w:r>
      <w:r>
        <w:rPr>
          <w:b/>
          <w:bCs/>
          <w:rtl w:val="0"/>
        </w:rPr>
        <w:t xml:space="preserve">AI StudyBuddy </w:t>
      </w:r>
      <w:r>
        <w:rPr>
          <w:rtl w:val="0"/>
        </w:rPr>
        <w:t xml:space="preserve"> backend follows a modular RESTful architecture designed to provide secure, scalable, and AI-powered learning services. The system processes client requests through Express.js, validates users using JWT authentication, interacts with the MongoDB database for data storage, and communicates with the Google Gemini AI API to generate intelligent study resources.</w:t>
      </w:r>
    </w:p>
    <w:p w14:paraId="0000003B">
      <w:pPr>
        <w:spacing w:before="240" w:after="240" w:line="276" w:lineRule="auto"/>
        <w:jc w:val="both"/>
      </w:pPr>
      <w:r>
        <w:rPr>
          <w:rtl w:val="0"/>
        </w:rPr>
        <w:t>The architecture separates authentication, business logic, AI services, and database operations into independent modules, making the application easier to maintain, extend, and debug.</w:t>
      </w:r>
    </w:p>
    <w:p w14:paraId="0000003C">
      <w:pPr>
        <w:pStyle w:val="4"/>
        <w:keepNext w:val="0"/>
        <w:keepLines w:val="0"/>
        <w:spacing w:before="280" w:line="276" w:lineRule="auto"/>
        <w:rPr>
          <w:b/>
          <w:bCs/>
          <w:color w:val="000000"/>
          <w:sz w:val="26"/>
          <w:szCs w:val="26"/>
        </w:rPr>
      </w:pPr>
      <w:bookmarkStart w:id="14" w:name="_heading=h.k0e9cewd3oo" w:colFirst="0" w:colLast="0"/>
      <w:bookmarkEnd w:id="14"/>
      <w:r>
        <w:rPr>
          <w:b/>
          <w:bCs/>
          <w:color w:val="000000"/>
          <w:sz w:val="26"/>
          <w:szCs w:val="26"/>
          <w:rtl w:val="0"/>
        </w:rPr>
        <w:t>Components Definition</w:t>
      </w:r>
    </w:p>
    <w:p w14:paraId="0000003D">
      <w:pPr>
        <w:spacing w:before="240" w:after="0" w:line="276" w:lineRule="auto"/>
        <w:jc w:val="both"/>
      </w:pPr>
      <w:r>
        <w:rPr>
          <w:b/>
          <w:bCs/>
          <w:rtl w:val="0"/>
        </w:rPr>
        <w:t xml:space="preserve">• Client Application: </w:t>
      </w:r>
      <w:r>
        <w:rPr>
          <w:rtl w:val="0"/>
        </w:rPr>
        <w:t>The frontend (React.js) allows users to register, log in, upload study material, and access AI-powered features such as summaries, quizzes, flashcards, and study plans through REST APIs.</w:t>
      </w:r>
    </w:p>
    <w:p w14:paraId="0000003E">
      <w:pPr>
        <w:spacing w:before="240" w:after="240" w:line="276" w:lineRule="auto"/>
        <w:jc w:val="both"/>
      </w:pPr>
      <w:r>
        <w:rPr>
          <w:b/>
          <w:bCs/>
          <w:rtl w:val="0"/>
        </w:rPr>
        <w:t xml:space="preserve">• Express Server: </w:t>
      </w:r>
      <w:r>
        <w:rPr>
          <w:rtl w:val="0"/>
        </w:rPr>
        <w:t>The Express.js server receives HTTP requests, handles routing, processes middleware, and sends appropriate responses to the client.</w:t>
      </w:r>
    </w:p>
    <w:p w14:paraId="0000003F">
      <w:pPr>
        <w:spacing w:before="240" w:after="240" w:line="276" w:lineRule="auto"/>
        <w:jc w:val="both"/>
      </w:pPr>
      <w:r>
        <w:rPr>
          <w:b/>
          <w:bCs/>
          <w:rtl w:val="0"/>
        </w:rPr>
        <w:t xml:space="preserve">• Authentication Middleware: </w:t>
      </w:r>
      <w:r>
        <w:rPr>
          <w:rtl w:val="0"/>
        </w:rPr>
        <w:t>JWT-based middleware verifies user identity, protects private routes, and ensures that only authenticated users can access AI services and study resources.</w:t>
      </w:r>
    </w:p>
    <w:p w14:paraId="00000040">
      <w:pPr>
        <w:spacing w:before="240" w:after="240" w:line="276" w:lineRule="auto"/>
        <w:jc w:val="both"/>
      </w:pPr>
      <w:r>
        <w:rPr>
          <w:b/>
          <w:bCs/>
          <w:rtl w:val="0"/>
        </w:rPr>
        <w:t xml:space="preserve">• Route Handlers: </w:t>
      </w:r>
      <w:r>
        <w:rPr>
          <w:rtl w:val="0"/>
        </w:rPr>
        <w:t>Routes manage API endpoints related to user authentication, study materials, AI features, and administrative operations.</w:t>
      </w:r>
    </w:p>
    <w:p w14:paraId="00000041">
      <w:pPr>
        <w:spacing w:before="240" w:after="240" w:line="276" w:lineRule="auto"/>
        <w:jc w:val="both"/>
      </w:pPr>
      <w:r>
        <w:rPr>
          <w:b/>
          <w:bCs/>
          <w:rtl w:val="0"/>
        </w:rPr>
        <w:t xml:space="preserve">• AI Service Layer: </w:t>
      </w:r>
      <w:r>
        <w:rPr>
          <w:rtl w:val="0"/>
        </w:rPr>
        <w:t xml:space="preserve">A dedicated AI service communicates with the </w:t>
      </w:r>
      <w:r>
        <w:rPr>
          <w:b/>
          <w:bCs/>
          <w:rtl w:val="0"/>
        </w:rPr>
        <w:t>Google Gemini API</w:t>
      </w:r>
      <w:r>
        <w:rPr>
          <w:rtl w:val="0"/>
        </w:rPr>
        <w:t xml:space="preserve"> to generate summaries, quizzes, flashcards, and personalized study plans based on the user's study content.</w:t>
      </w:r>
    </w:p>
    <w:p w14:paraId="00000042">
      <w:pPr>
        <w:spacing w:before="240" w:after="240" w:line="276" w:lineRule="auto"/>
        <w:jc w:val="both"/>
      </w:pPr>
      <w:r>
        <w:rPr>
          <w:b/>
          <w:bCs/>
          <w:rtl w:val="0"/>
        </w:rPr>
        <w:t xml:space="preserve">• Database Layer: </w:t>
      </w:r>
      <w:r>
        <w:rPr>
          <w:rtl w:val="0"/>
        </w:rPr>
        <w:t>MongoDB, together with Mongoose ODM, stores user information, uploaded study materials, and AI-generated learning resources securely.</w:t>
      </w:r>
    </w:p>
    <w:p w14:paraId="00000043">
      <w:pPr>
        <w:pStyle w:val="3"/>
        <w:keepNext w:val="0"/>
        <w:keepLines w:val="0"/>
        <w:spacing w:after="80" w:line="276" w:lineRule="auto"/>
        <w:jc w:val="both"/>
        <w:rPr>
          <w:b/>
          <w:bCs/>
          <w:sz w:val="34"/>
          <w:szCs w:val="34"/>
        </w:rPr>
      </w:pPr>
      <w:bookmarkStart w:id="15" w:name="_heading=h.ua261rbhgwv3" w:colFirst="0" w:colLast="0"/>
      <w:bookmarkEnd w:id="15"/>
      <w:r>
        <w:rPr>
          <w:b/>
          <w:bCs/>
          <w:sz w:val="34"/>
          <w:szCs w:val="34"/>
          <w:rtl w:val="0"/>
        </w:rPr>
        <w:t>Entity-Relationship (ER) Diagram Description</w:t>
      </w:r>
    </w:p>
    <w:p w14:paraId="00000044"/>
    <w:p w14:paraId="00000045">
      <w:r>
        <w:drawing>
          <wp:inline distT="114300" distB="114300" distL="114300" distR="114300">
            <wp:extent cx="5730875" cy="3822700"/>
            <wp:effectExtent l="0" t="0" r="0" b="0"/>
            <wp:docPr id="3" name="image19.png"/>
            <wp:cNvGraphicFramePr/>
            <a:graphic xmlns:a="http://schemas.openxmlformats.org/drawingml/2006/main">
              <a:graphicData uri="http://schemas.openxmlformats.org/drawingml/2006/picture">
                <pic:pic xmlns:pic="http://schemas.openxmlformats.org/drawingml/2006/picture">
                  <pic:nvPicPr>
                    <pic:cNvPr id="3" name="image19.png"/>
                    <pic:cNvPicPr preferRelativeResize="0"/>
                  </pic:nvPicPr>
                  <pic:blipFill>
                    <a:blip r:embed="rId7"/>
                    <a:srcRect/>
                    <a:stretch>
                      <a:fillRect/>
                    </a:stretch>
                  </pic:blipFill>
                  <pic:spPr>
                    <a:xfrm>
                      <a:off x="0" y="0"/>
                      <a:ext cx="5731200" cy="3822700"/>
                    </a:xfrm>
                    <a:prstGeom prst="rect">
                      <a:avLst/>
                    </a:prstGeom>
                  </pic:spPr>
                </pic:pic>
              </a:graphicData>
            </a:graphic>
          </wp:inline>
        </w:drawing>
      </w:r>
    </w:p>
    <w:p w14:paraId="00000046">
      <w:pPr>
        <w:spacing w:before="240" w:after="240" w:line="276" w:lineRule="auto"/>
        <w:jc w:val="both"/>
      </w:pPr>
      <w:r>
        <w:rPr>
          <w:rtl w:val="0"/>
        </w:rPr>
        <w:t>The AI StudyBuddy  backend manages data through interconnected MongoDB collections that store user information, study materials, and AI-generated learning resources. Each entity is linked using logical relationships to ensure efficient data management and retrieval.</w:t>
      </w:r>
    </w:p>
    <w:p w14:paraId="00000047">
      <w:pPr>
        <w:pStyle w:val="4"/>
        <w:keepNext w:val="0"/>
        <w:keepLines w:val="0"/>
        <w:spacing w:before="280" w:line="276" w:lineRule="auto"/>
        <w:jc w:val="both"/>
        <w:rPr>
          <w:b/>
          <w:bCs/>
          <w:color w:val="000000"/>
          <w:sz w:val="26"/>
          <w:szCs w:val="26"/>
        </w:rPr>
      </w:pPr>
      <w:bookmarkStart w:id="16" w:name="_heading=h.rg721do6eub8" w:colFirst="0" w:colLast="0"/>
      <w:bookmarkEnd w:id="16"/>
      <w:r>
        <w:rPr>
          <w:b/>
          <w:bCs/>
          <w:color w:val="000000"/>
          <w:sz w:val="26"/>
          <w:szCs w:val="26"/>
          <w:rtl w:val="0"/>
        </w:rPr>
        <w:t>1. User Entity</w:t>
      </w:r>
    </w:p>
    <w:p w14:paraId="00000048">
      <w:pPr>
        <w:spacing w:before="240" w:after="240" w:line="276" w:lineRule="auto"/>
        <w:jc w:val="both"/>
      </w:pPr>
      <w:r>
        <w:rPr>
          <w:rtl w:val="0"/>
        </w:rPr>
        <w:t>Stores the details of registered users and administrators.</w:t>
      </w:r>
    </w:p>
    <w:p w14:paraId="00000049">
      <w:pPr>
        <w:spacing w:before="240" w:after="240" w:line="276" w:lineRule="auto"/>
        <w:jc w:val="both"/>
        <w:rPr>
          <w:b/>
          <w:bCs/>
        </w:rPr>
      </w:pPr>
      <w:r>
        <w:rPr>
          <w:b/>
          <w:bCs/>
          <w:rtl w:val="0"/>
        </w:rPr>
        <w:t>Attributes:</w:t>
      </w:r>
    </w:p>
    <w:p w14:paraId="0000004A">
      <w:pPr>
        <w:numPr>
          <w:ilvl w:val="0"/>
          <w:numId w:val="6"/>
        </w:numPr>
        <w:spacing w:before="240" w:after="0" w:line="276" w:lineRule="auto"/>
        <w:ind w:left="720" w:hanging="360"/>
      </w:pPr>
      <w:r>
        <w:rPr>
          <w:color w:val="188038"/>
          <w:rtl w:val="0"/>
        </w:rPr>
        <w:t>_id</w:t>
      </w:r>
      <w:r>
        <w:rPr>
          <w:rtl w:val="0"/>
        </w:rPr>
        <w:t xml:space="preserve"> (Primary Key - ObjectId)</w:t>
      </w:r>
    </w:p>
    <w:p w14:paraId="0000004B">
      <w:pPr>
        <w:numPr>
          <w:ilvl w:val="0"/>
          <w:numId w:val="6"/>
        </w:numPr>
        <w:spacing w:before="0" w:after="0" w:line="276" w:lineRule="auto"/>
        <w:ind w:left="720" w:hanging="360"/>
      </w:pPr>
      <w:r>
        <w:rPr>
          <w:color w:val="188038"/>
          <w:rtl w:val="0"/>
        </w:rPr>
        <w:t>name</w:t>
      </w:r>
      <w:r>
        <w:rPr>
          <w:rtl w:val="0"/>
        </w:rPr>
        <w:t xml:space="preserve"> (String, Required)</w:t>
      </w:r>
    </w:p>
    <w:p w14:paraId="0000004C">
      <w:pPr>
        <w:numPr>
          <w:ilvl w:val="0"/>
          <w:numId w:val="6"/>
        </w:numPr>
        <w:spacing w:before="0" w:after="0" w:line="276" w:lineRule="auto"/>
        <w:ind w:left="720" w:hanging="360"/>
      </w:pPr>
      <w:r>
        <w:rPr>
          <w:color w:val="188038"/>
          <w:rtl w:val="0"/>
        </w:rPr>
        <w:t>email</w:t>
      </w:r>
      <w:r>
        <w:rPr>
          <w:rtl w:val="0"/>
        </w:rPr>
        <w:t xml:space="preserve"> (String, Required, Unique)</w:t>
      </w:r>
    </w:p>
    <w:p w14:paraId="0000004D">
      <w:pPr>
        <w:numPr>
          <w:ilvl w:val="0"/>
          <w:numId w:val="6"/>
        </w:numPr>
        <w:spacing w:before="0" w:after="0" w:line="276" w:lineRule="auto"/>
        <w:ind w:left="720" w:hanging="360"/>
      </w:pPr>
      <w:r>
        <w:rPr>
          <w:color w:val="188038"/>
          <w:rtl w:val="0"/>
        </w:rPr>
        <w:t>password</w:t>
      </w:r>
      <w:r>
        <w:rPr>
          <w:rtl w:val="0"/>
        </w:rPr>
        <w:t xml:space="preserve"> (String, Hashed)</w:t>
      </w:r>
    </w:p>
    <w:p w14:paraId="0000004E">
      <w:pPr>
        <w:numPr>
          <w:ilvl w:val="0"/>
          <w:numId w:val="6"/>
        </w:numPr>
        <w:spacing w:before="0" w:after="0" w:line="276" w:lineRule="auto"/>
        <w:ind w:left="720" w:hanging="360"/>
      </w:pPr>
      <w:r>
        <w:rPr>
          <w:color w:val="188038"/>
          <w:rtl w:val="0"/>
        </w:rPr>
        <w:t>role</w:t>
      </w:r>
      <w:r>
        <w:rPr>
          <w:rtl w:val="0"/>
        </w:rPr>
        <w:t xml:space="preserve"> (String - Student/Admin)</w:t>
      </w:r>
    </w:p>
    <w:p w14:paraId="0000004F">
      <w:pPr>
        <w:numPr>
          <w:ilvl w:val="0"/>
          <w:numId w:val="6"/>
        </w:numPr>
        <w:spacing w:before="0" w:after="240" w:line="276" w:lineRule="auto"/>
        <w:ind w:left="720" w:hanging="360"/>
      </w:pPr>
      <w:r>
        <w:rPr>
          <w:color w:val="188038"/>
          <w:rtl w:val="0"/>
        </w:rPr>
        <w:t>createdAt</w:t>
      </w:r>
    </w:p>
    <w:p w14:paraId="00000050">
      <w:pPr>
        <w:pStyle w:val="4"/>
        <w:keepNext w:val="0"/>
        <w:keepLines w:val="0"/>
        <w:spacing w:before="280" w:line="276" w:lineRule="auto"/>
        <w:jc w:val="both"/>
        <w:rPr>
          <w:b/>
          <w:bCs/>
          <w:color w:val="000000"/>
          <w:sz w:val="26"/>
          <w:szCs w:val="26"/>
        </w:rPr>
      </w:pPr>
      <w:bookmarkStart w:id="17" w:name="_heading=h.1gfovmj4yddf" w:colFirst="0" w:colLast="0"/>
      <w:bookmarkEnd w:id="17"/>
      <w:r>
        <w:rPr>
          <w:b/>
          <w:bCs/>
          <w:color w:val="000000"/>
          <w:sz w:val="26"/>
          <w:szCs w:val="26"/>
          <w:rtl w:val="0"/>
        </w:rPr>
        <w:t>2. Study Material Entity</w:t>
      </w:r>
    </w:p>
    <w:p w14:paraId="00000051">
      <w:pPr>
        <w:spacing w:before="240" w:after="240" w:line="276" w:lineRule="auto"/>
        <w:jc w:val="both"/>
      </w:pPr>
      <w:r>
        <w:rPr>
          <w:rtl w:val="0"/>
        </w:rPr>
        <w:t>Stores study content uploaded by students for AI processing.</w:t>
      </w:r>
    </w:p>
    <w:p w14:paraId="00000052">
      <w:pPr>
        <w:spacing w:before="240" w:after="240" w:line="276" w:lineRule="auto"/>
        <w:jc w:val="both"/>
        <w:rPr>
          <w:b/>
          <w:bCs/>
        </w:rPr>
      </w:pPr>
      <w:r>
        <w:rPr>
          <w:b/>
          <w:bCs/>
          <w:rtl w:val="0"/>
        </w:rPr>
        <w:t>Attributes:</w:t>
      </w:r>
    </w:p>
    <w:p w14:paraId="00000053">
      <w:pPr>
        <w:numPr>
          <w:ilvl w:val="0"/>
          <w:numId w:val="7"/>
        </w:numPr>
        <w:spacing w:before="240" w:after="0" w:line="276" w:lineRule="auto"/>
        <w:ind w:left="720" w:hanging="360"/>
      </w:pPr>
      <w:r>
        <w:rPr>
          <w:color w:val="188038"/>
          <w:rtl w:val="0"/>
        </w:rPr>
        <w:t>_id</w:t>
      </w:r>
      <w:r>
        <w:rPr>
          <w:rtl w:val="0"/>
        </w:rPr>
        <w:t xml:space="preserve"> (Primary Key)</w:t>
      </w:r>
    </w:p>
    <w:p w14:paraId="00000054">
      <w:pPr>
        <w:numPr>
          <w:ilvl w:val="0"/>
          <w:numId w:val="7"/>
        </w:numPr>
        <w:spacing w:before="0" w:after="0" w:line="276" w:lineRule="auto"/>
        <w:ind w:left="720" w:hanging="360"/>
      </w:pPr>
      <w:r>
        <w:rPr>
          <w:color w:val="188038"/>
          <w:rtl w:val="0"/>
        </w:rPr>
        <w:t>userId</w:t>
      </w:r>
      <w:sdt>
        <w:sdtPr>
          <w:tag w:val="goog_rdk_0"/>
          <w:id w:val="847051290"/>
        </w:sdtPr>
        <w:sdtContent>
          <w:r>
            <w:rPr>
              <w:rFonts w:ascii="Arial Unicode MS" w:hAnsi="Arial Unicode MS" w:eastAsia="Arial Unicode MS" w:cs="Arial Unicode MS"/>
              <w:rtl w:val="0"/>
            </w:rPr>
            <w:t xml:space="preserve"> (Foreign Key → User)</w:t>
          </w:r>
        </w:sdtContent>
      </w:sdt>
    </w:p>
    <w:p w14:paraId="00000055">
      <w:pPr>
        <w:numPr>
          <w:ilvl w:val="0"/>
          <w:numId w:val="7"/>
        </w:numPr>
        <w:spacing w:before="0" w:after="0" w:line="276" w:lineRule="auto"/>
        <w:ind w:left="720" w:hanging="360"/>
      </w:pPr>
      <w:r>
        <w:rPr>
          <w:color w:val="188038"/>
          <w:rtl w:val="0"/>
        </w:rPr>
        <w:t>title</w:t>
      </w:r>
    </w:p>
    <w:p w14:paraId="00000056">
      <w:pPr>
        <w:numPr>
          <w:ilvl w:val="0"/>
          <w:numId w:val="7"/>
        </w:numPr>
        <w:spacing w:before="0" w:after="0" w:line="276" w:lineRule="auto"/>
        <w:ind w:left="720" w:hanging="360"/>
      </w:pPr>
      <w:r>
        <w:rPr>
          <w:color w:val="188038"/>
          <w:rtl w:val="0"/>
        </w:rPr>
        <w:t>subject</w:t>
      </w:r>
    </w:p>
    <w:p w14:paraId="00000057">
      <w:pPr>
        <w:numPr>
          <w:ilvl w:val="0"/>
          <w:numId w:val="7"/>
        </w:numPr>
        <w:spacing w:before="0" w:after="0" w:line="276" w:lineRule="auto"/>
        <w:ind w:left="720" w:hanging="360"/>
      </w:pPr>
      <w:r>
        <w:rPr>
          <w:color w:val="188038"/>
          <w:rtl w:val="0"/>
        </w:rPr>
        <w:t>content</w:t>
      </w:r>
    </w:p>
    <w:p w14:paraId="00000058">
      <w:pPr>
        <w:numPr>
          <w:ilvl w:val="0"/>
          <w:numId w:val="7"/>
        </w:numPr>
        <w:spacing w:before="0" w:after="240" w:line="276" w:lineRule="auto"/>
        <w:ind w:left="720" w:hanging="360"/>
      </w:pPr>
      <w:r>
        <w:rPr>
          <w:color w:val="188038"/>
          <w:rtl w:val="0"/>
        </w:rPr>
        <w:t>createdAt</w:t>
      </w:r>
    </w:p>
    <w:p w14:paraId="00000059">
      <w:pPr>
        <w:pStyle w:val="4"/>
        <w:keepNext w:val="0"/>
        <w:keepLines w:val="0"/>
        <w:spacing w:before="280" w:line="276" w:lineRule="auto"/>
        <w:jc w:val="both"/>
        <w:rPr>
          <w:b/>
          <w:bCs/>
          <w:color w:val="000000"/>
          <w:sz w:val="26"/>
          <w:szCs w:val="26"/>
        </w:rPr>
      </w:pPr>
      <w:bookmarkStart w:id="18" w:name="_heading=h.ub9wiif16z7a" w:colFirst="0" w:colLast="0"/>
      <w:bookmarkEnd w:id="18"/>
      <w:r>
        <w:rPr>
          <w:b/>
          <w:bCs/>
          <w:color w:val="000000"/>
          <w:sz w:val="26"/>
          <w:szCs w:val="26"/>
          <w:rtl w:val="0"/>
        </w:rPr>
        <w:t>3. Summary Entity</w:t>
      </w:r>
    </w:p>
    <w:p w14:paraId="0000005A">
      <w:pPr>
        <w:spacing w:before="240" w:after="240" w:line="276" w:lineRule="auto"/>
        <w:jc w:val="both"/>
      </w:pPr>
      <w:r>
        <w:rPr>
          <w:rtl w:val="0"/>
        </w:rPr>
        <w:t>Stores AI-generated summaries.</w:t>
      </w:r>
    </w:p>
    <w:p w14:paraId="0000005B">
      <w:pPr>
        <w:spacing w:before="240" w:after="240" w:line="276" w:lineRule="auto"/>
        <w:jc w:val="both"/>
        <w:rPr>
          <w:b/>
          <w:bCs/>
        </w:rPr>
      </w:pPr>
      <w:r>
        <w:rPr>
          <w:b/>
          <w:bCs/>
          <w:rtl w:val="0"/>
        </w:rPr>
        <w:t>Attributes:</w:t>
      </w:r>
    </w:p>
    <w:p w14:paraId="0000005C">
      <w:pPr>
        <w:numPr>
          <w:ilvl w:val="0"/>
          <w:numId w:val="8"/>
        </w:numPr>
        <w:spacing w:before="240" w:after="0" w:line="276" w:lineRule="auto"/>
        <w:ind w:left="720" w:hanging="360"/>
      </w:pPr>
      <w:r>
        <w:rPr>
          <w:color w:val="188038"/>
          <w:rtl w:val="0"/>
        </w:rPr>
        <w:t>_id</w:t>
      </w:r>
      <w:r>
        <w:rPr>
          <w:rtl w:val="0"/>
        </w:rPr>
        <w:t xml:space="preserve"> (Primary Key)</w:t>
      </w:r>
    </w:p>
    <w:p w14:paraId="0000005D">
      <w:pPr>
        <w:numPr>
          <w:ilvl w:val="0"/>
          <w:numId w:val="8"/>
        </w:numPr>
        <w:spacing w:before="0" w:after="0" w:line="276" w:lineRule="auto"/>
        <w:ind w:left="720" w:hanging="360"/>
      </w:pPr>
      <w:r>
        <w:rPr>
          <w:color w:val="188038"/>
          <w:rtl w:val="0"/>
        </w:rPr>
        <w:t>userId</w:t>
      </w:r>
      <w:sdt>
        <w:sdtPr>
          <w:tag w:val="goog_rdk_1"/>
          <w:id w:val="1993878759"/>
        </w:sdtPr>
        <w:sdtContent>
          <w:r>
            <w:rPr>
              <w:rFonts w:ascii="Arial Unicode MS" w:hAnsi="Arial Unicode MS" w:eastAsia="Arial Unicode MS" w:cs="Arial Unicode MS"/>
              <w:rtl w:val="0"/>
            </w:rPr>
            <w:t xml:space="preserve"> (Foreign Key → User)</w:t>
          </w:r>
        </w:sdtContent>
      </w:sdt>
    </w:p>
    <w:p w14:paraId="0000005E">
      <w:pPr>
        <w:numPr>
          <w:ilvl w:val="0"/>
          <w:numId w:val="8"/>
        </w:numPr>
        <w:spacing w:before="0" w:after="0" w:line="276" w:lineRule="auto"/>
        <w:ind w:left="720" w:hanging="360"/>
      </w:pPr>
      <w:r>
        <w:rPr>
          <w:color w:val="188038"/>
          <w:rtl w:val="0"/>
        </w:rPr>
        <w:t>materialId</w:t>
      </w:r>
      <w:sdt>
        <w:sdtPr>
          <w:tag w:val="goog_rdk_2"/>
          <w:id w:val="-1211607382"/>
        </w:sdtPr>
        <w:sdtContent>
          <w:r>
            <w:rPr>
              <w:rFonts w:ascii="Arial Unicode MS" w:hAnsi="Arial Unicode MS" w:eastAsia="Arial Unicode MS" w:cs="Arial Unicode MS"/>
              <w:rtl w:val="0"/>
            </w:rPr>
            <w:t xml:space="preserve"> (Foreign Key → Study Material)</w:t>
          </w:r>
        </w:sdtContent>
      </w:sdt>
    </w:p>
    <w:p w14:paraId="0000005F">
      <w:pPr>
        <w:numPr>
          <w:ilvl w:val="0"/>
          <w:numId w:val="8"/>
        </w:numPr>
        <w:spacing w:before="0" w:after="0" w:line="276" w:lineRule="auto"/>
        <w:ind w:left="720" w:hanging="360"/>
      </w:pPr>
      <w:r>
        <w:rPr>
          <w:color w:val="188038"/>
          <w:rtl w:val="0"/>
        </w:rPr>
        <w:t>summary</w:t>
      </w:r>
    </w:p>
    <w:p w14:paraId="00000060">
      <w:pPr>
        <w:numPr>
          <w:ilvl w:val="0"/>
          <w:numId w:val="8"/>
        </w:numPr>
        <w:spacing w:before="0" w:after="240" w:line="276" w:lineRule="auto"/>
        <w:ind w:left="720" w:hanging="360"/>
      </w:pPr>
      <w:r>
        <w:rPr>
          <w:color w:val="188038"/>
          <w:rtl w:val="0"/>
        </w:rPr>
        <w:t>createdAt</w:t>
      </w:r>
    </w:p>
    <w:p w14:paraId="00000061">
      <w:pPr>
        <w:pStyle w:val="4"/>
        <w:keepNext w:val="0"/>
        <w:keepLines w:val="0"/>
        <w:spacing w:before="280" w:line="276" w:lineRule="auto"/>
        <w:jc w:val="both"/>
        <w:rPr>
          <w:b/>
          <w:bCs/>
          <w:color w:val="000000"/>
          <w:sz w:val="26"/>
          <w:szCs w:val="26"/>
        </w:rPr>
      </w:pPr>
      <w:bookmarkStart w:id="19" w:name="_heading=h.ih2o6zhthrj6" w:colFirst="0" w:colLast="0"/>
      <w:bookmarkEnd w:id="19"/>
      <w:r>
        <w:rPr>
          <w:b/>
          <w:bCs/>
          <w:color w:val="000000"/>
          <w:sz w:val="26"/>
          <w:szCs w:val="26"/>
          <w:rtl w:val="0"/>
        </w:rPr>
        <w:t>4. Flashcard Entity</w:t>
      </w:r>
    </w:p>
    <w:p w14:paraId="00000062">
      <w:pPr>
        <w:spacing w:before="240" w:after="240" w:line="276" w:lineRule="auto"/>
        <w:jc w:val="both"/>
      </w:pPr>
      <w:r>
        <w:rPr>
          <w:rtl w:val="0"/>
        </w:rPr>
        <w:t>Stores AI-generated flashcards.</w:t>
      </w:r>
    </w:p>
    <w:p w14:paraId="00000063">
      <w:pPr>
        <w:spacing w:before="240" w:after="240" w:line="276" w:lineRule="auto"/>
        <w:jc w:val="both"/>
        <w:rPr>
          <w:b/>
          <w:bCs/>
        </w:rPr>
      </w:pPr>
      <w:r>
        <w:rPr>
          <w:b/>
          <w:bCs/>
          <w:rtl w:val="0"/>
        </w:rPr>
        <w:t>Attributes:</w:t>
      </w:r>
    </w:p>
    <w:p w14:paraId="00000064">
      <w:pPr>
        <w:numPr>
          <w:ilvl w:val="0"/>
          <w:numId w:val="9"/>
        </w:numPr>
        <w:spacing w:before="240" w:after="0" w:line="276" w:lineRule="auto"/>
        <w:ind w:left="720" w:hanging="360"/>
      </w:pPr>
      <w:r>
        <w:rPr>
          <w:color w:val="188038"/>
          <w:rtl w:val="0"/>
        </w:rPr>
        <w:t>_id</w:t>
      </w:r>
      <w:r>
        <w:rPr>
          <w:rtl w:val="0"/>
        </w:rPr>
        <w:t xml:space="preserve"> (Primary Key)</w:t>
      </w:r>
    </w:p>
    <w:p w14:paraId="00000065">
      <w:pPr>
        <w:numPr>
          <w:ilvl w:val="0"/>
          <w:numId w:val="9"/>
        </w:numPr>
        <w:spacing w:before="0" w:after="0" w:line="276" w:lineRule="auto"/>
        <w:ind w:left="720" w:hanging="360"/>
      </w:pPr>
      <w:r>
        <w:rPr>
          <w:color w:val="188038"/>
          <w:rtl w:val="0"/>
        </w:rPr>
        <w:t>userId</w:t>
      </w:r>
      <w:sdt>
        <w:sdtPr>
          <w:tag w:val="goog_rdk_3"/>
          <w:id w:val="-470785190"/>
        </w:sdtPr>
        <w:sdtContent>
          <w:r>
            <w:rPr>
              <w:rFonts w:ascii="Arial Unicode MS" w:hAnsi="Arial Unicode MS" w:eastAsia="Arial Unicode MS" w:cs="Arial Unicode MS"/>
              <w:rtl w:val="0"/>
            </w:rPr>
            <w:t xml:space="preserve"> (Foreign Key → User)</w:t>
          </w:r>
        </w:sdtContent>
      </w:sdt>
    </w:p>
    <w:p w14:paraId="00000066">
      <w:pPr>
        <w:numPr>
          <w:ilvl w:val="0"/>
          <w:numId w:val="9"/>
        </w:numPr>
        <w:spacing w:before="0" w:after="0" w:line="276" w:lineRule="auto"/>
        <w:ind w:left="720" w:hanging="360"/>
      </w:pPr>
      <w:r>
        <w:rPr>
          <w:color w:val="188038"/>
          <w:rtl w:val="0"/>
        </w:rPr>
        <w:t>materialId</w:t>
      </w:r>
      <w:sdt>
        <w:sdtPr>
          <w:tag w:val="goog_rdk_4"/>
          <w:id w:val="1756132113"/>
        </w:sdtPr>
        <w:sdtContent>
          <w:r>
            <w:rPr>
              <w:rFonts w:ascii="Arial Unicode MS" w:hAnsi="Arial Unicode MS" w:eastAsia="Arial Unicode MS" w:cs="Arial Unicode MS"/>
              <w:rtl w:val="0"/>
            </w:rPr>
            <w:t xml:space="preserve"> (Foreign Key → Study Material)</w:t>
          </w:r>
        </w:sdtContent>
      </w:sdt>
    </w:p>
    <w:p w14:paraId="00000067">
      <w:pPr>
        <w:numPr>
          <w:ilvl w:val="0"/>
          <w:numId w:val="9"/>
        </w:numPr>
        <w:spacing w:before="0" w:after="0" w:line="276" w:lineRule="auto"/>
        <w:ind w:left="720" w:hanging="360"/>
      </w:pPr>
      <w:r>
        <w:rPr>
          <w:color w:val="188038"/>
          <w:rtl w:val="0"/>
        </w:rPr>
        <w:t>question</w:t>
      </w:r>
    </w:p>
    <w:p w14:paraId="00000068">
      <w:pPr>
        <w:numPr>
          <w:ilvl w:val="0"/>
          <w:numId w:val="9"/>
        </w:numPr>
        <w:spacing w:before="0" w:after="0" w:line="276" w:lineRule="auto"/>
        <w:ind w:left="720" w:hanging="360"/>
      </w:pPr>
      <w:r>
        <w:rPr>
          <w:color w:val="188038"/>
          <w:rtl w:val="0"/>
        </w:rPr>
        <w:t>answer</w:t>
      </w:r>
    </w:p>
    <w:p w14:paraId="00000069">
      <w:pPr>
        <w:numPr>
          <w:ilvl w:val="0"/>
          <w:numId w:val="9"/>
        </w:numPr>
        <w:spacing w:before="0" w:after="240" w:line="276" w:lineRule="auto"/>
        <w:ind w:left="720" w:hanging="360"/>
      </w:pPr>
      <w:r>
        <w:rPr>
          <w:color w:val="188038"/>
          <w:rtl w:val="0"/>
        </w:rPr>
        <w:t>createdAt</w:t>
      </w:r>
    </w:p>
    <w:p w14:paraId="0000006A">
      <w:pPr>
        <w:pStyle w:val="4"/>
        <w:keepNext w:val="0"/>
        <w:keepLines w:val="0"/>
        <w:spacing w:before="280" w:line="276" w:lineRule="auto"/>
        <w:jc w:val="both"/>
        <w:rPr>
          <w:b/>
          <w:bCs/>
          <w:color w:val="000000"/>
          <w:sz w:val="26"/>
          <w:szCs w:val="26"/>
        </w:rPr>
      </w:pPr>
      <w:bookmarkStart w:id="20" w:name="_heading=h.kh5r72pdz8yh" w:colFirst="0" w:colLast="0"/>
      <w:bookmarkEnd w:id="20"/>
      <w:r>
        <w:rPr>
          <w:b/>
          <w:bCs/>
          <w:color w:val="000000"/>
          <w:sz w:val="26"/>
          <w:szCs w:val="26"/>
          <w:rtl w:val="0"/>
        </w:rPr>
        <w:t>5. Quiz Entity</w:t>
      </w:r>
    </w:p>
    <w:p w14:paraId="0000006B">
      <w:pPr>
        <w:spacing w:before="240" w:after="240" w:line="276" w:lineRule="auto"/>
        <w:jc w:val="both"/>
      </w:pPr>
      <w:r>
        <w:rPr>
          <w:rtl w:val="0"/>
        </w:rPr>
        <w:t>Stores AI-generated quizzes.</w:t>
      </w:r>
    </w:p>
    <w:p w14:paraId="0000006C">
      <w:pPr>
        <w:spacing w:before="240" w:after="240" w:line="276" w:lineRule="auto"/>
        <w:jc w:val="both"/>
        <w:rPr>
          <w:b/>
          <w:bCs/>
        </w:rPr>
      </w:pPr>
      <w:r>
        <w:rPr>
          <w:b/>
          <w:bCs/>
          <w:rtl w:val="0"/>
        </w:rPr>
        <w:t>Attributes:</w:t>
      </w:r>
    </w:p>
    <w:p w14:paraId="0000006D">
      <w:pPr>
        <w:numPr>
          <w:ilvl w:val="0"/>
          <w:numId w:val="10"/>
        </w:numPr>
        <w:spacing w:before="240" w:after="0" w:line="276" w:lineRule="auto"/>
        <w:ind w:left="720" w:hanging="360"/>
      </w:pPr>
      <w:r>
        <w:rPr>
          <w:color w:val="188038"/>
          <w:rtl w:val="0"/>
        </w:rPr>
        <w:t>_id</w:t>
      </w:r>
      <w:r>
        <w:rPr>
          <w:rtl w:val="0"/>
        </w:rPr>
        <w:t xml:space="preserve"> (Primary Key)</w:t>
      </w:r>
    </w:p>
    <w:p w14:paraId="0000006E">
      <w:pPr>
        <w:numPr>
          <w:ilvl w:val="0"/>
          <w:numId w:val="10"/>
        </w:numPr>
        <w:spacing w:before="0" w:after="0" w:line="276" w:lineRule="auto"/>
        <w:ind w:left="720" w:hanging="360"/>
      </w:pPr>
      <w:r>
        <w:rPr>
          <w:color w:val="188038"/>
          <w:rtl w:val="0"/>
        </w:rPr>
        <w:t>userId</w:t>
      </w:r>
      <w:sdt>
        <w:sdtPr>
          <w:tag w:val="goog_rdk_5"/>
          <w:id w:val="656568727"/>
        </w:sdtPr>
        <w:sdtContent>
          <w:r>
            <w:rPr>
              <w:rFonts w:ascii="Arial Unicode MS" w:hAnsi="Arial Unicode MS" w:eastAsia="Arial Unicode MS" w:cs="Arial Unicode MS"/>
              <w:rtl w:val="0"/>
            </w:rPr>
            <w:t xml:space="preserve"> (Foreign Key → User)</w:t>
          </w:r>
        </w:sdtContent>
      </w:sdt>
    </w:p>
    <w:p w14:paraId="0000006F">
      <w:pPr>
        <w:numPr>
          <w:ilvl w:val="0"/>
          <w:numId w:val="10"/>
        </w:numPr>
        <w:spacing w:before="0" w:after="0" w:line="276" w:lineRule="auto"/>
        <w:ind w:left="720" w:hanging="360"/>
      </w:pPr>
      <w:r>
        <w:rPr>
          <w:color w:val="188038"/>
          <w:rtl w:val="0"/>
        </w:rPr>
        <w:t>materialId</w:t>
      </w:r>
      <w:sdt>
        <w:sdtPr>
          <w:tag w:val="goog_rdk_6"/>
          <w:id w:val="332290799"/>
        </w:sdtPr>
        <w:sdtContent>
          <w:r>
            <w:rPr>
              <w:rFonts w:ascii="Arial Unicode MS" w:hAnsi="Arial Unicode MS" w:eastAsia="Arial Unicode MS" w:cs="Arial Unicode MS"/>
              <w:rtl w:val="0"/>
            </w:rPr>
            <w:t xml:space="preserve"> (Foreign Key → Study Material)</w:t>
          </w:r>
        </w:sdtContent>
      </w:sdt>
    </w:p>
    <w:p w14:paraId="00000070">
      <w:pPr>
        <w:numPr>
          <w:ilvl w:val="0"/>
          <w:numId w:val="10"/>
        </w:numPr>
        <w:spacing w:before="0" w:after="0" w:line="276" w:lineRule="auto"/>
        <w:ind w:left="720" w:hanging="360"/>
      </w:pPr>
      <w:r>
        <w:rPr>
          <w:color w:val="188038"/>
          <w:rtl w:val="0"/>
        </w:rPr>
        <w:t>questions</w:t>
      </w:r>
    </w:p>
    <w:p w14:paraId="00000071">
      <w:pPr>
        <w:numPr>
          <w:ilvl w:val="0"/>
          <w:numId w:val="10"/>
        </w:numPr>
        <w:spacing w:before="0" w:after="240" w:line="276" w:lineRule="auto"/>
        <w:ind w:left="720" w:hanging="360"/>
      </w:pPr>
      <w:r>
        <w:rPr>
          <w:color w:val="188038"/>
          <w:rtl w:val="0"/>
        </w:rPr>
        <w:t>createdAt</w:t>
      </w:r>
    </w:p>
    <w:p w14:paraId="00000072">
      <w:pPr>
        <w:pStyle w:val="4"/>
        <w:keepNext w:val="0"/>
        <w:keepLines w:val="0"/>
        <w:spacing w:before="280" w:line="276" w:lineRule="auto"/>
        <w:jc w:val="both"/>
        <w:rPr>
          <w:b/>
          <w:bCs/>
          <w:color w:val="000000"/>
          <w:sz w:val="26"/>
          <w:szCs w:val="26"/>
        </w:rPr>
      </w:pPr>
      <w:bookmarkStart w:id="21" w:name="_heading=h.q5o9htamf1n5" w:colFirst="0" w:colLast="0"/>
      <w:bookmarkEnd w:id="21"/>
      <w:r>
        <w:rPr>
          <w:b/>
          <w:bCs/>
          <w:color w:val="000000"/>
          <w:sz w:val="26"/>
          <w:szCs w:val="26"/>
          <w:rtl w:val="0"/>
        </w:rPr>
        <w:t>6. Study Plan Entity</w:t>
      </w:r>
    </w:p>
    <w:p w14:paraId="00000073">
      <w:pPr>
        <w:spacing w:before="240" w:after="240" w:line="276" w:lineRule="auto"/>
        <w:jc w:val="both"/>
      </w:pPr>
      <w:r>
        <w:rPr>
          <w:rtl w:val="0"/>
        </w:rPr>
        <w:t>Stores personalized study plans generated by AI.</w:t>
      </w:r>
    </w:p>
    <w:p w14:paraId="00000074">
      <w:pPr>
        <w:spacing w:before="240" w:after="240" w:line="276" w:lineRule="auto"/>
        <w:jc w:val="both"/>
        <w:rPr>
          <w:b/>
          <w:bCs/>
        </w:rPr>
      </w:pPr>
      <w:r>
        <w:rPr>
          <w:b/>
          <w:bCs/>
          <w:rtl w:val="0"/>
        </w:rPr>
        <w:t>Attributes:</w:t>
      </w:r>
    </w:p>
    <w:p w14:paraId="00000075">
      <w:pPr>
        <w:numPr>
          <w:ilvl w:val="0"/>
          <w:numId w:val="11"/>
        </w:numPr>
        <w:spacing w:before="240" w:after="0" w:line="276" w:lineRule="auto"/>
        <w:ind w:left="720" w:hanging="360"/>
      </w:pPr>
      <w:r>
        <w:rPr>
          <w:color w:val="188038"/>
          <w:rtl w:val="0"/>
        </w:rPr>
        <w:t>_id</w:t>
      </w:r>
      <w:r>
        <w:rPr>
          <w:rtl w:val="0"/>
        </w:rPr>
        <w:t xml:space="preserve"> (Primary Key)</w:t>
      </w:r>
    </w:p>
    <w:p w14:paraId="00000076">
      <w:pPr>
        <w:numPr>
          <w:ilvl w:val="0"/>
          <w:numId w:val="11"/>
        </w:numPr>
        <w:spacing w:before="0" w:after="0" w:line="276" w:lineRule="auto"/>
        <w:ind w:left="720" w:hanging="360"/>
      </w:pPr>
      <w:r>
        <w:rPr>
          <w:color w:val="188038"/>
          <w:rtl w:val="0"/>
        </w:rPr>
        <w:t>userId</w:t>
      </w:r>
      <w:sdt>
        <w:sdtPr>
          <w:tag w:val="goog_rdk_7"/>
          <w:id w:val="-1010601179"/>
        </w:sdtPr>
        <w:sdtContent>
          <w:r>
            <w:rPr>
              <w:rFonts w:ascii="Arial Unicode MS" w:hAnsi="Arial Unicode MS" w:eastAsia="Arial Unicode MS" w:cs="Arial Unicode MS"/>
              <w:rtl w:val="0"/>
            </w:rPr>
            <w:t xml:space="preserve"> (Foreign Key → User)</w:t>
          </w:r>
        </w:sdtContent>
      </w:sdt>
    </w:p>
    <w:p w14:paraId="00000077">
      <w:pPr>
        <w:numPr>
          <w:ilvl w:val="0"/>
          <w:numId w:val="11"/>
        </w:numPr>
        <w:spacing w:before="0" w:after="0" w:line="276" w:lineRule="auto"/>
        <w:ind w:left="720" w:hanging="360"/>
      </w:pPr>
      <w:r>
        <w:rPr>
          <w:color w:val="188038"/>
          <w:rtl w:val="0"/>
        </w:rPr>
        <w:t>studyPlan</w:t>
      </w:r>
    </w:p>
    <w:p w14:paraId="00000078">
      <w:pPr>
        <w:numPr>
          <w:ilvl w:val="0"/>
          <w:numId w:val="11"/>
        </w:numPr>
        <w:spacing w:before="0" w:after="0" w:line="276" w:lineRule="auto"/>
        <w:ind w:left="720" w:hanging="360"/>
      </w:pPr>
      <w:r>
        <w:rPr>
          <w:color w:val="188038"/>
          <w:rtl w:val="0"/>
        </w:rPr>
        <w:t>examDate</w:t>
      </w:r>
    </w:p>
    <w:p w14:paraId="00000079">
      <w:pPr>
        <w:numPr>
          <w:ilvl w:val="0"/>
          <w:numId w:val="11"/>
        </w:numPr>
        <w:spacing w:before="0" w:after="240" w:line="276" w:lineRule="auto"/>
        <w:ind w:left="720" w:hanging="360"/>
      </w:pPr>
      <w:r>
        <w:rPr>
          <w:color w:val="188038"/>
          <w:rtl w:val="0"/>
        </w:rPr>
        <w:t>createdAt</w:t>
      </w:r>
    </w:p>
    <w:p w14:paraId="0000007A">
      <w:pPr>
        <w:pStyle w:val="3"/>
        <w:keepNext w:val="0"/>
        <w:keepLines w:val="0"/>
        <w:spacing w:after="80" w:line="276" w:lineRule="auto"/>
        <w:jc w:val="both"/>
        <w:rPr>
          <w:b/>
          <w:bCs/>
          <w:sz w:val="34"/>
          <w:szCs w:val="34"/>
        </w:rPr>
      </w:pPr>
      <w:bookmarkStart w:id="22" w:name="_heading=h.b49oybvi2hlt" w:colFirst="0" w:colLast="0"/>
      <w:bookmarkEnd w:id="22"/>
      <w:r>
        <w:rPr>
          <w:b/>
          <w:bCs/>
          <w:sz w:val="34"/>
          <w:szCs w:val="34"/>
          <w:rtl w:val="0"/>
        </w:rPr>
        <w:t>Key Relationships</w:t>
      </w:r>
    </w:p>
    <w:p w14:paraId="0000007B">
      <w:pPr>
        <w:numPr>
          <w:ilvl w:val="0"/>
          <w:numId w:val="12"/>
        </w:numPr>
        <w:spacing w:before="240" w:after="0" w:line="276" w:lineRule="auto"/>
        <w:ind w:left="720" w:hanging="360"/>
      </w:pPr>
      <w:sdt>
        <w:sdtPr>
          <w:tag w:val="goog_rdk_8"/>
          <w:id w:val="2115951624"/>
        </w:sdtPr>
        <w:sdtContent>
          <w:r>
            <w:rPr>
              <w:rFonts w:ascii="Arial Unicode MS" w:hAnsi="Arial Unicode MS" w:eastAsia="Arial Unicode MS" w:cs="Arial Unicode MS"/>
              <w:b/>
              <w:bCs/>
              <w:rtl w:val="0"/>
            </w:rPr>
            <w:t>User → Study Material (One-to-Many):</w:t>
          </w:r>
        </w:sdtContent>
      </w:sdt>
      <w:r>
        <w:rPr>
          <w:rtl w:val="0"/>
        </w:rPr>
        <w:t xml:space="preserve"> A user can upload multiple study materials.</w:t>
      </w:r>
    </w:p>
    <w:p w14:paraId="0000007C">
      <w:pPr>
        <w:numPr>
          <w:ilvl w:val="0"/>
          <w:numId w:val="12"/>
        </w:numPr>
        <w:spacing w:before="0" w:after="0" w:line="276" w:lineRule="auto"/>
        <w:ind w:left="720" w:hanging="360"/>
      </w:pPr>
      <w:sdt>
        <w:sdtPr>
          <w:tag w:val="goog_rdk_9"/>
          <w:id w:val="95695020"/>
        </w:sdtPr>
        <w:sdtContent>
          <w:r>
            <w:rPr>
              <w:rFonts w:ascii="Arial Unicode MS" w:hAnsi="Arial Unicode MS" w:eastAsia="Arial Unicode MS" w:cs="Arial Unicode MS"/>
              <w:b/>
              <w:bCs/>
              <w:rtl w:val="0"/>
            </w:rPr>
            <w:t>Study Material → Summary (One-to-One):</w:t>
          </w:r>
        </w:sdtContent>
      </w:sdt>
      <w:r>
        <w:rPr>
          <w:rtl w:val="0"/>
        </w:rPr>
        <w:t xml:space="preserve"> Each uploaded material can have one AI-generated summary.</w:t>
      </w:r>
    </w:p>
    <w:p w14:paraId="0000007D">
      <w:pPr>
        <w:numPr>
          <w:ilvl w:val="0"/>
          <w:numId w:val="12"/>
        </w:numPr>
        <w:spacing w:before="0" w:after="0" w:line="276" w:lineRule="auto"/>
        <w:ind w:left="720" w:hanging="360"/>
      </w:pPr>
      <w:sdt>
        <w:sdtPr>
          <w:tag w:val="goog_rdk_10"/>
          <w:id w:val="3101195"/>
        </w:sdtPr>
        <w:sdtContent>
          <w:r>
            <w:rPr>
              <w:rFonts w:ascii="Arial Unicode MS" w:hAnsi="Arial Unicode MS" w:eastAsia="Arial Unicode MS" w:cs="Arial Unicode MS"/>
              <w:b/>
              <w:bCs/>
              <w:rtl w:val="0"/>
            </w:rPr>
            <w:t>Study Material → Flashcards (One-to-Many):</w:t>
          </w:r>
        </w:sdtContent>
      </w:sdt>
      <w:r>
        <w:rPr>
          <w:rtl w:val="0"/>
        </w:rPr>
        <w:t xml:space="preserve"> One study material can generate multiple flashcards.</w:t>
      </w:r>
    </w:p>
    <w:p w14:paraId="0000007E">
      <w:pPr>
        <w:numPr>
          <w:ilvl w:val="0"/>
          <w:numId w:val="12"/>
        </w:numPr>
        <w:spacing w:before="0" w:after="0" w:line="276" w:lineRule="auto"/>
        <w:ind w:left="720" w:hanging="360"/>
      </w:pPr>
      <w:sdt>
        <w:sdtPr>
          <w:tag w:val="goog_rdk_11"/>
          <w:id w:val="-561326556"/>
        </w:sdtPr>
        <w:sdtContent>
          <w:r>
            <w:rPr>
              <w:rFonts w:ascii="Arial Unicode MS" w:hAnsi="Arial Unicode MS" w:eastAsia="Arial Unicode MS" w:cs="Arial Unicode MS"/>
              <w:b/>
              <w:bCs/>
              <w:rtl w:val="0"/>
            </w:rPr>
            <w:t>Study Material → Quiz (One-to-One):</w:t>
          </w:r>
        </w:sdtContent>
      </w:sdt>
      <w:r>
        <w:rPr>
          <w:rtl w:val="0"/>
        </w:rPr>
        <w:t xml:space="preserve"> One study material can generate one quiz containing multiple questions.</w:t>
      </w:r>
    </w:p>
    <w:p w14:paraId="0000007F">
      <w:pPr>
        <w:numPr>
          <w:ilvl w:val="0"/>
          <w:numId w:val="12"/>
        </w:numPr>
        <w:spacing w:before="0" w:after="0" w:line="276" w:lineRule="auto"/>
        <w:ind w:left="720" w:hanging="360"/>
      </w:pPr>
      <w:sdt>
        <w:sdtPr>
          <w:tag w:val="goog_rdk_12"/>
          <w:id w:val="518957511"/>
        </w:sdtPr>
        <w:sdtContent>
          <w:r>
            <w:rPr>
              <w:rFonts w:ascii="Arial Unicode MS" w:hAnsi="Arial Unicode MS" w:eastAsia="Arial Unicode MS" w:cs="Arial Unicode MS"/>
              <w:b/>
              <w:bCs/>
              <w:rtl w:val="0"/>
            </w:rPr>
            <w:t>User → Study Plan (One-to-Many):</w:t>
          </w:r>
        </w:sdtContent>
      </w:sdt>
      <w:r>
        <w:rPr>
          <w:rtl w:val="0"/>
        </w:rPr>
        <w:t xml:space="preserve"> A user can generate multiple study plans based on different subjects or examination schedules.</w:t>
      </w:r>
    </w:p>
    <w:p w14:paraId="00000080">
      <w:pPr>
        <w:numPr>
          <w:ilvl w:val="0"/>
          <w:numId w:val="12"/>
        </w:numPr>
        <w:spacing w:before="0" w:after="240" w:line="276" w:lineRule="auto"/>
        <w:ind w:left="720" w:hanging="360"/>
      </w:pPr>
      <w:sdt>
        <w:sdtPr>
          <w:tag w:val="goog_rdk_13"/>
          <w:id w:val="-893186855"/>
        </w:sdtPr>
        <w:sdtContent>
          <w:r>
            <w:rPr>
              <w:rFonts w:ascii="Arial Unicode MS" w:hAnsi="Arial Unicode MS" w:eastAsia="Arial Unicode MS" w:cs="Arial Unicode MS"/>
              <w:b/>
              <w:bCs/>
              <w:rtl w:val="0"/>
            </w:rPr>
            <w:t>User → AI Resources (One-to-Many):</w:t>
          </w:r>
        </w:sdtContent>
      </w:sdt>
      <w:r>
        <w:rPr>
          <w:rtl w:val="0"/>
        </w:rPr>
        <w:t xml:space="preserve"> All AI-generated summaries, flashcards, quizzes, and study plans are associated with the user who generated them.</w:t>
      </w:r>
    </w:p>
    <w:p w14:paraId="00000081">
      <w:pPr>
        <w:pStyle w:val="3"/>
        <w:keepNext w:val="0"/>
        <w:keepLines w:val="0"/>
        <w:spacing w:after="80" w:line="276" w:lineRule="auto"/>
        <w:jc w:val="both"/>
        <w:rPr>
          <w:b/>
          <w:bCs/>
          <w:sz w:val="34"/>
          <w:szCs w:val="34"/>
        </w:rPr>
      </w:pPr>
      <w:bookmarkStart w:id="23" w:name="_heading=h.8qlx5jc259dx" w:colFirst="0" w:colLast="0"/>
      <w:bookmarkEnd w:id="23"/>
      <w:r>
        <w:rPr>
          <w:b/>
          <w:bCs/>
          <w:sz w:val="34"/>
          <w:szCs w:val="34"/>
          <w:rtl w:val="0"/>
        </w:rPr>
        <w:t>Key Features</w:t>
      </w:r>
    </w:p>
    <w:p w14:paraId="00000082">
      <w:pPr>
        <w:spacing w:before="240" w:after="240" w:line="276" w:lineRule="auto"/>
        <w:jc w:val="both"/>
      </w:pPr>
      <w:r>
        <w:rPr>
          <w:rtl w:val="0"/>
        </w:rPr>
        <w:t>The AI StudyBuddy  backend provides intelligent learning assistance through secure and scalable REST APIs. The major features of the system are as follows:</w:t>
      </w:r>
    </w:p>
    <w:p w14:paraId="00000083">
      <w:pPr>
        <w:numPr>
          <w:ilvl w:val="0"/>
          <w:numId w:val="13"/>
        </w:numPr>
        <w:spacing w:before="240" w:after="0" w:line="276" w:lineRule="auto"/>
        <w:ind w:left="720" w:hanging="360"/>
        <w:jc w:val="both"/>
      </w:pPr>
      <w:r>
        <w:rPr>
          <w:b/>
          <w:bCs/>
          <w:rtl w:val="0"/>
        </w:rPr>
        <w:t>Secure User Authentication:</w:t>
      </w:r>
      <w:r>
        <w:rPr>
          <w:rtl w:val="0"/>
        </w:rPr>
        <w:t xml:space="preserve"> Implements JWT-based authentication with encrypted passwords using bcrypt for secure user access.</w:t>
      </w:r>
    </w:p>
    <w:p w14:paraId="00000084">
      <w:pPr>
        <w:numPr>
          <w:ilvl w:val="0"/>
          <w:numId w:val="13"/>
        </w:numPr>
        <w:spacing w:before="0" w:after="0" w:line="276" w:lineRule="auto"/>
        <w:ind w:left="720" w:hanging="360"/>
        <w:jc w:val="both"/>
      </w:pPr>
      <w:r>
        <w:rPr>
          <w:b/>
          <w:bCs/>
          <w:rtl w:val="0"/>
        </w:rPr>
        <w:t>Study Material Management:</w:t>
      </w:r>
      <w:r>
        <w:rPr>
          <w:rtl w:val="0"/>
        </w:rPr>
        <w:t xml:space="preserve"> Allows users to upload and manage study materials that serve as input for AI-powered learning features.</w:t>
      </w:r>
    </w:p>
    <w:p w14:paraId="00000085">
      <w:pPr>
        <w:numPr>
          <w:ilvl w:val="0"/>
          <w:numId w:val="13"/>
        </w:numPr>
        <w:spacing w:before="0" w:after="0" w:line="276" w:lineRule="auto"/>
        <w:ind w:left="720" w:hanging="360"/>
        <w:jc w:val="both"/>
      </w:pPr>
      <w:r>
        <w:rPr>
          <w:b/>
          <w:bCs/>
          <w:rtl w:val="0"/>
        </w:rPr>
        <w:t>AI Summary Generation:</w:t>
      </w:r>
      <w:r>
        <w:rPr>
          <w:rtl w:val="0"/>
        </w:rPr>
        <w:t xml:space="preserve"> Generates concise and easy-to-understand summaries from uploaded study content using the Google Gemini API.</w:t>
      </w:r>
    </w:p>
    <w:p w14:paraId="00000086">
      <w:pPr>
        <w:numPr>
          <w:ilvl w:val="0"/>
          <w:numId w:val="13"/>
        </w:numPr>
        <w:spacing w:before="0" w:after="0" w:line="276" w:lineRule="auto"/>
        <w:ind w:left="720" w:hanging="360"/>
        <w:jc w:val="both"/>
      </w:pPr>
      <w:r>
        <w:rPr>
          <w:b/>
          <w:bCs/>
          <w:rtl w:val="0"/>
        </w:rPr>
        <w:t>AI Flashcard Generation:</w:t>
      </w:r>
      <w:r>
        <w:rPr>
          <w:rtl w:val="0"/>
        </w:rPr>
        <w:t xml:space="preserve"> Automatically creates flashcards from study materials to improve concept revision and active recall.</w:t>
      </w:r>
    </w:p>
    <w:p w14:paraId="00000087">
      <w:pPr>
        <w:numPr>
          <w:ilvl w:val="0"/>
          <w:numId w:val="13"/>
        </w:numPr>
        <w:spacing w:before="0" w:after="0" w:line="276" w:lineRule="auto"/>
        <w:ind w:left="720" w:hanging="360"/>
        <w:jc w:val="both"/>
      </w:pPr>
      <w:r>
        <w:rPr>
          <w:b/>
          <w:bCs/>
          <w:rtl w:val="0"/>
        </w:rPr>
        <w:t>AI Quiz Generation:</w:t>
      </w:r>
      <w:r>
        <w:rPr>
          <w:rtl w:val="0"/>
        </w:rPr>
        <w:t xml:space="preserve"> Produces multiple-choice quizzes based on uploaded content, enabling students to test their knowledge.</w:t>
      </w:r>
    </w:p>
    <w:p w14:paraId="00000088">
      <w:pPr>
        <w:numPr>
          <w:ilvl w:val="0"/>
          <w:numId w:val="13"/>
        </w:numPr>
        <w:spacing w:before="0" w:after="0" w:line="276" w:lineRule="auto"/>
        <w:ind w:left="720" w:hanging="360"/>
        <w:jc w:val="both"/>
      </w:pPr>
      <w:r>
        <w:rPr>
          <w:b/>
          <w:bCs/>
          <w:rtl w:val="0"/>
        </w:rPr>
        <w:t>AI Study Plan Generation:</w:t>
      </w:r>
      <w:r>
        <w:rPr>
          <w:rtl w:val="0"/>
        </w:rPr>
        <w:t xml:space="preserve"> Generates personalized study plans according to the user's learning goals and available study time.</w:t>
      </w:r>
    </w:p>
    <w:p w14:paraId="00000089">
      <w:pPr>
        <w:numPr>
          <w:ilvl w:val="0"/>
          <w:numId w:val="13"/>
        </w:numPr>
        <w:spacing w:before="0" w:after="0" w:line="276" w:lineRule="auto"/>
        <w:ind w:left="720" w:hanging="360"/>
        <w:jc w:val="both"/>
      </w:pPr>
      <w:r>
        <w:rPr>
          <w:b/>
          <w:bCs/>
          <w:rtl w:val="0"/>
        </w:rPr>
        <w:t>Role-Based Access Control (RBAC):</w:t>
      </w:r>
      <w:r>
        <w:rPr>
          <w:rtl w:val="0"/>
        </w:rPr>
        <w:t xml:space="preserve"> Provides different access privileges for Students and Administrators to ensure secure system management.</w:t>
      </w:r>
    </w:p>
    <w:p w14:paraId="0000008A">
      <w:pPr>
        <w:numPr>
          <w:ilvl w:val="0"/>
          <w:numId w:val="13"/>
        </w:numPr>
        <w:spacing w:before="0" w:after="240" w:line="276" w:lineRule="auto"/>
        <w:ind w:left="720" w:hanging="360"/>
        <w:jc w:val="both"/>
      </w:pPr>
      <w:r>
        <w:rPr>
          <w:b/>
          <w:bCs/>
          <w:rtl w:val="0"/>
        </w:rPr>
        <w:t>MongoDB Data Storage:</w:t>
      </w:r>
      <w:r>
        <w:rPr>
          <w:rtl w:val="0"/>
        </w:rPr>
        <w:t xml:space="preserve"> Efficiently stores user information, uploaded materials, and AI-generated learning resources using MongoDB.</w:t>
      </w:r>
    </w:p>
    <w:p w14:paraId="0000008B">
      <w:pPr>
        <w:pStyle w:val="3"/>
        <w:keepNext w:val="0"/>
        <w:keepLines w:val="0"/>
        <w:spacing w:after="80" w:line="276" w:lineRule="auto"/>
        <w:jc w:val="both"/>
        <w:rPr>
          <w:b/>
          <w:bCs/>
          <w:sz w:val="34"/>
          <w:szCs w:val="34"/>
        </w:rPr>
      </w:pPr>
      <w:bookmarkStart w:id="24" w:name="_heading=h.uq6edbrf4v0z" w:colFirst="0" w:colLast="0"/>
      <w:bookmarkEnd w:id="24"/>
      <w:r>
        <w:rPr>
          <w:b/>
          <w:bCs/>
          <w:sz w:val="34"/>
          <w:szCs w:val="34"/>
          <w:rtl w:val="0"/>
        </w:rPr>
        <w:t>Roles and Responsibilities</w:t>
      </w:r>
    </w:p>
    <w:p w14:paraId="0000008C">
      <w:pPr>
        <w:pStyle w:val="4"/>
        <w:keepNext w:val="0"/>
        <w:keepLines w:val="0"/>
        <w:spacing w:before="280" w:line="276" w:lineRule="auto"/>
        <w:jc w:val="both"/>
        <w:rPr>
          <w:b/>
          <w:bCs/>
          <w:color w:val="000000"/>
          <w:sz w:val="26"/>
          <w:szCs w:val="26"/>
        </w:rPr>
      </w:pPr>
      <w:bookmarkStart w:id="25" w:name="_heading=h.ascnnks8m0c1" w:colFirst="0" w:colLast="0"/>
      <w:bookmarkEnd w:id="25"/>
      <w:r>
        <w:rPr>
          <w:b/>
          <w:bCs/>
          <w:color w:val="000000"/>
          <w:sz w:val="26"/>
          <w:szCs w:val="26"/>
          <w:rtl w:val="0"/>
        </w:rPr>
        <w:t>Student</w:t>
      </w:r>
    </w:p>
    <w:p w14:paraId="0000008D">
      <w:pPr>
        <w:spacing w:before="240" w:after="240" w:line="276" w:lineRule="auto"/>
        <w:jc w:val="both"/>
      </w:pPr>
      <w:r>
        <w:rPr>
          <w:rtl w:val="0"/>
        </w:rPr>
        <w:t>Students are the primary users of the system. They can register, log in securely, upload study materials, and utilize AI-powered features such as summary generation, flashcard creation, quiz generation, and personalized study plans. Students can also view and manage their previously generated learning resources.</w:t>
      </w:r>
    </w:p>
    <w:p w14:paraId="0000008E">
      <w:pPr>
        <w:pStyle w:val="4"/>
        <w:keepNext w:val="0"/>
        <w:keepLines w:val="0"/>
        <w:spacing w:before="280" w:line="276" w:lineRule="auto"/>
        <w:jc w:val="both"/>
        <w:rPr>
          <w:b/>
          <w:bCs/>
          <w:color w:val="000000"/>
          <w:sz w:val="26"/>
          <w:szCs w:val="26"/>
        </w:rPr>
      </w:pPr>
      <w:bookmarkStart w:id="26" w:name="_heading=h.7136n6744v6s" w:colFirst="0" w:colLast="0"/>
      <w:bookmarkEnd w:id="26"/>
      <w:r>
        <w:rPr>
          <w:b/>
          <w:bCs/>
          <w:color w:val="000000"/>
          <w:sz w:val="26"/>
          <w:szCs w:val="26"/>
          <w:rtl w:val="0"/>
        </w:rPr>
        <w:t>Administrator</w:t>
      </w:r>
    </w:p>
    <w:p w14:paraId="0000008F">
      <w:pPr>
        <w:spacing w:before="240" w:after="240" w:line="276" w:lineRule="auto"/>
        <w:jc w:val="both"/>
        <w:rPr>
          <w:b/>
          <w:bCs/>
        </w:rPr>
      </w:pPr>
      <w:r>
        <w:rPr>
          <w:rtl w:val="0"/>
        </w:rPr>
        <w:t>Administrators manage the overall system and ensure its smooth operation. They monitor registered users, manage user accounts, oversee application usage, maintain system integrity, and ensure that AI-powered services function correctly. Administrators also have permission to perform system-level management tasks and resolve user-related issues.</w:t>
      </w:r>
    </w:p>
    <w:p w14:paraId="00000090">
      <w:pPr>
        <w:pStyle w:val="3"/>
        <w:keepNext w:val="0"/>
        <w:keepLines w:val="0"/>
        <w:spacing w:before="280" w:line="276" w:lineRule="auto"/>
        <w:jc w:val="both"/>
        <w:rPr>
          <w:b/>
          <w:bCs/>
        </w:rPr>
      </w:pPr>
      <w:bookmarkStart w:id="27" w:name="_heading=h.dycgxuq1y1lb" w:colFirst="0" w:colLast="0"/>
      <w:bookmarkEnd w:id="27"/>
      <w:r>
        <w:rPr>
          <w:b/>
          <w:bCs/>
          <w:rtl w:val="0"/>
        </w:rPr>
        <w:t>User Flow</w:t>
      </w:r>
    </w:p>
    <w:p w14:paraId="00000091">
      <w:pPr>
        <w:spacing w:before="240" w:after="240" w:line="276" w:lineRule="auto"/>
        <w:jc w:val="both"/>
      </w:pPr>
      <w:r>
        <w:rPr>
          <w:rtl w:val="0"/>
        </w:rPr>
        <w:t>The AI StudyBuddy  application begins with the user registering or logging into the system. After successful JWT-based authentication, the user is redirected to the dashboard, where they can upload study materials and access AI-powered features. Based on the uploaded content, the system generates summaries, flashcards, quizzes, or personalized study plans using the Google Gemini API. All generated resources are displayed to the user and can be saved for future reference. Users can also manage their profile and view their previously generated learning resources through the dashboard.</w:t>
      </w:r>
    </w:p>
    <w:p w14:paraId="00000092">
      <w:r>
        <w:drawing>
          <wp:inline distT="114300" distB="114300" distL="114300" distR="114300">
            <wp:extent cx="5730875" cy="3822700"/>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2" name="image10.png"/>
                    <pic:cNvPicPr preferRelativeResize="0"/>
                  </pic:nvPicPr>
                  <pic:blipFill>
                    <a:blip r:embed="rId8"/>
                    <a:srcRect/>
                    <a:stretch>
                      <a:fillRect/>
                    </a:stretch>
                  </pic:blipFill>
                  <pic:spPr>
                    <a:xfrm>
                      <a:off x="0" y="0"/>
                      <a:ext cx="5731200" cy="3822700"/>
                    </a:xfrm>
                    <a:prstGeom prst="rect">
                      <a:avLst/>
                    </a:prstGeom>
                  </pic:spPr>
                </pic:pic>
              </a:graphicData>
            </a:graphic>
          </wp:inline>
        </w:drawing>
      </w:r>
    </w:p>
    <w:p w14:paraId="00000093">
      <w:pPr>
        <w:spacing w:before="240" w:after="240" w:line="276" w:lineRule="auto"/>
        <w:jc w:val="both"/>
      </w:pPr>
    </w:p>
    <w:p w14:paraId="00000094">
      <w:pPr>
        <w:pStyle w:val="3"/>
        <w:keepNext w:val="0"/>
        <w:keepLines w:val="0"/>
        <w:spacing w:after="80"/>
        <w:rPr>
          <w:b/>
          <w:bCs/>
          <w:sz w:val="34"/>
          <w:szCs w:val="34"/>
        </w:rPr>
      </w:pPr>
      <w:bookmarkStart w:id="28" w:name="_heading=h.d614udcls8c7" w:colFirst="0" w:colLast="0"/>
      <w:bookmarkEnd w:id="28"/>
      <w:r>
        <w:rPr>
          <w:b/>
          <w:bCs/>
          <w:sz w:val="34"/>
          <w:szCs w:val="34"/>
          <w:rtl w:val="0"/>
        </w:rPr>
        <w:t>MVC Architecture Pattern</w:t>
      </w:r>
    </w:p>
    <w:p w14:paraId="00000095"/>
    <w:p w14:paraId="00000096">
      <w:r>
        <w:drawing>
          <wp:inline distT="114300" distB="114300" distL="114300" distR="114300">
            <wp:extent cx="5730875" cy="3479800"/>
            <wp:effectExtent l="0" t="0" r="0" b="0"/>
            <wp:docPr id="5" name="image18.png"/>
            <wp:cNvGraphicFramePr/>
            <a:graphic xmlns:a="http://schemas.openxmlformats.org/drawingml/2006/main">
              <a:graphicData uri="http://schemas.openxmlformats.org/drawingml/2006/picture">
                <pic:pic xmlns:pic="http://schemas.openxmlformats.org/drawingml/2006/picture">
                  <pic:nvPicPr>
                    <pic:cNvPr id="5" name="image18.png"/>
                    <pic:cNvPicPr preferRelativeResize="0"/>
                  </pic:nvPicPr>
                  <pic:blipFill>
                    <a:blip r:embed="rId9"/>
                    <a:srcRect/>
                    <a:stretch>
                      <a:fillRect/>
                    </a:stretch>
                  </pic:blipFill>
                  <pic:spPr>
                    <a:xfrm>
                      <a:off x="0" y="0"/>
                      <a:ext cx="5731200" cy="3479800"/>
                    </a:xfrm>
                    <a:prstGeom prst="rect">
                      <a:avLst/>
                    </a:prstGeom>
                  </pic:spPr>
                </pic:pic>
              </a:graphicData>
            </a:graphic>
          </wp:inline>
        </w:drawing>
      </w:r>
    </w:p>
    <w:p w14:paraId="00000097">
      <w:pPr>
        <w:spacing w:before="240" w:after="240"/>
        <w:jc w:val="both"/>
      </w:pPr>
      <w:r>
        <w:rPr>
          <w:rtl w:val="0"/>
        </w:rPr>
        <w:t xml:space="preserve">The AI StudyBuddy  backend follows the </w:t>
      </w:r>
      <w:r>
        <w:rPr>
          <w:b/>
          <w:bCs/>
          <w:rtl w:val="0"/>
        </w:rPr>
        <w:t>Model-View-Controller (MVC)</w:t>
      </w:r>
      <w:r>
        <w:rPr>
          <w:rtl w:val="0"/>
        </w:rPr>
        <w:t xml:space="preserve"> architecture to organize the application into separate layers, making the code modular, maintainable, and scalable.</w:t>
      </w:r>
    </w:p>
    <w:p w14:paraId="00000098">
      <w:pPr>
        <w:pStyle w:val="4"/>
        <w:keepNext w:val="0"/>
        <w:keepLines w:val="0"/>
        <w:spacing w:before="280"/>
        <w:jc w:val="both"/>
        <w:rPr>
          <w:b/>
          <w:bCs/>
          <w:color w:val="000000"/>
          <w:sz w:val="26"/>
          <w:szCs w:val="26"/>
        </w:rPr>
      </w:pPr>
      <w:bookmarkStart w:id="29" w:name="_heading=h.5swwhnod2yjh" w:colFirst="0" w:colLast="0"/>
      <w:bookmarkEnd w:id="29"/>
      <w:r>
        <w:rPr>
          <w:b/>
          <w:bCs/>
          <w:color w:val="000000"/>
          <w:sz w:val="26"/>
          <w:szCs w:val="26"/>
          <w:rtl w:val="0"/>
        </w:rPr>
        <w:t>Model Layer (Data Layer)</w:t>
      </w:r>
    </w:p>
    <w:p w14:paraId="00000099">
      <w:pPr>
        <w:spacing w:before="240" w:after="240"/>
        <w:jc w:val="both"/>
      </w:pPr>
      <w:r>
        <w:rPr>
          <w:rtl w:val="0"/>
        </w:rPr>
        <w:t>The Model layer defines the MongoDB collections using Mongoose schemas. It is responsible for managing user information, uploaded study materials, and AI-generated learning resources while ensuring data validation and database interactions.</w:t>
      </w:r>
    </w:p>
    <w:p w14:paraId="0000009A">
      <w:pPr>
        <w:pStyle w:val="4"/>
        <w:keepNext w:val="0"/>
        <w:keepLines w:val="0"/>
        <w:spacing w:before="280"/>
        <w:jc w:val="both"/>
        <w:rPr>
          <w:b/>
          <w:bCs/>
          <w:color w:val="000000"/>
          <w:sz w:val="26"/>
          <w:szCs w:val="26"/>
        </w:rPr>
      </w:pPr>
      <w:bookmarkStart w:id="30" w:name="_heading=h.md95pq9gy337" w:colFirst="0" w:colLast="0"/>
      <w:bookmarkEnd w:id="30"/>
      <w:r>
        <w:rPr>
          <w:b/>
          <w:bCs/>
          <w:color w:val="000000"/>
          <w:sz w:val="26"/>
          <w:szCs w:val="26"/>
          <w:rtl w:val="0"/>
        </w:rPr>
        <w:t>View Layer (API Response Layer)</w:t>
      </w:r>
    </w:p>
    <w:p w14:paraId="0000009B">
      <w:pPr>
        <w:spacing w:before="240" w:after="240"/>
        <w:jc w:val="both"/>
      </w:pPr>
      <w:r>
        <w:rPr>
          <w:rtl w:val="0"/>
        </w:rPr>
        <w:t>Since AI StudyBuddy  is a backend REST API, there is no traditional user interface in the View layer. Instead, the API returns structured JSON responses to the React frontend, allowing users to interact with the application through REST endpoints.</w:t>
      </w:r>
    </w:p>
    <w:p w14:paraId="0000009C">
      <w:pPr>
        <w:pStyle w:val="4"/>
        <w:keepNext w:val="0"/>
        <w:keepLines w:val="0"/>
        <w:spacing w:before="280"/>
        <w:jc w:val="both"/>
        <w:rPr>
          <w:b/>
          <w:bCs/>
          <w:color w:val="000000"/>
          <w:sz w:val="26"/>
          <w:szCs w:val="26"/>
        </w:rPr>
      </w:pPr>
      <w:bookmarkStart w:id="31" w:name="_heading=h.z0v65sf1ivij" w:colFirst="0" w:colLast="0"/>
      <w:bookmarkEnd w:id="31"/>
      <w:r>
        <w:rPr>
          <w:b/>
          <w:bCs/>
          <w:color w:val="000000"/>
          <w:sz w:val="26"/>
          <w:szCs w:val="26"/>
          <w:rtl w:val="0"/>
        </w:rPr>
        <w:t>Controller Layer (Business Logic)</w:t>
      </w:r>
    </w:p>
    <w:p w14:paraId="0000009D">
      <w:pPr>
        <w:spacing w:before="240" w:after="240"/>
        <w:jc w:val="both"/>
      </w:pPr>
      <w:r>
        <w:rPr>
          <w:rtl w:val="0"/>
        </w:rPr>
        <w:t>The Controller layer processes incoming API requests, validates user input, performs authentication and authorization, communicates with the database models, invokes the Google Gemini AI service when required, and returns the appropriate response to the client.</w:t>
      </w:r>
    </w:p>
    <w:p w14:paraId="0000009E">
      <w:pPr>
        <w:pStyle w:val="4"/>
        <w:keepNext w:val="0"/>
        <w:keepLines w:val="0"/>
        <w:spacing w:before="280"/>
        <w:jc w:val="both"/>
        <w:rPr>
          <w:b/>
          <w:bCs/>
          <w:color w:val="000000"/>
          <w:sz w:val="26"/>
          <w:szCs w:val="26"/>
        </w:rPr>
      </w:pPr>
      <w:bookmarkStart w:id="32" w:name="_heading=h.y3o4nbr1f2d9" w:colFirst="0" w:colLast="0"/>
      <w:bookmarkEnd w:id="32"/>
      <w:r>
        <w:rPr>
          <w:b/>
          <w:bCs/>
          <w:color w:val="000000"/>
          <w:sz w:val="26"/>
          <w:szCs w:val="26"/>
          <w:rtl w:val="0"/>
        </w:rPr>
        <w:t>MVC Benefits</w:t>
      </w:r>
    </w:p>
    <w:p w14:paraId="0000009F">
      <w:pPr>
        <w:spacing w:before="240" w:after="240"/>
        <w:jc w:val="both"/>
      </w:pPr>
      <w:r>
        <w:rPr>
          <w:rtl w:val="0"/>
        </w:rPr>
        <w:t>The MVC architecture separates data management, business logic, and client communication into independent components. This improves code readability, simplifies debugging and testing, and allows new features to be integrated without affecting existing modules.</w:t>
      </w:r>
    </w:p>
    <w:p w14:paraId="000000A0">
      <w:pPr>
        <w:spacing w:before="240" w:after="240"/>
        <w:jc w:val="both"/>
      </w:pPr>
    </w:p>
    <w:p w14:paraId="000000A1">
      <w:pPr>
        <w:pStyle w:val="2"/>
        <w:keepNext w:val="0"/>
        <w:keepLines w:val="0"/>
        <w:spacing w:before="480"/>
        <w:jc w:val="both"/>
        <w:rPr>
          <w:b/>
          <w:bCs/>
          <w:sz w:val="46"/>
          <w:szCs w:val="46"/>
        </w:rPr>
      </w:pPr>
      <w:bookmarkStart w:id="33" w:name="_heading=h.3a2ai7rpcas9" w:colFirst="0" w:colLast="0"/>
      <w:bookmarkEnd w:id="33"/>
      <w:r>
        <w:rPr>
          <w:b/>
          <w:bCs/>
          <w:sz w:val="46"/>
          <w:szCs w:val="46"/>
          <w:rtl w:val="0"/>
        </w:rPr>
        <w:t>Epic 2: Project Setup and Configuration</w:t>
      </w:r>
    </w:p>
    <w:p w14:paraId="000000A2">
      <w:pPr>
        <w:pStyle w:val="3"/>
        <w:keepNext w:val="0"/>
        <w:keepLines w:val="0"/>
        <w:spacing w:after="80"/>
        <w:jc w:val="both"/>
        <w:rPr>
          <w:b/>
          <w:bCs/>
          <w:sz w:val="34"/>
          <w:szCs w:val="34"/>
        </w:rPr>
      </w:pPr>
      <w:bookmarkStart w:id="34" w:name="_heading=h.1h2mog8c7fid" w:colFirst="0" w:colLast="0"/>
      <w:bookmarkEnd w:id="34"/>
      <w:r>
        <w:rPr>
          <w:b/>
          <w:bCs/>
          <w:sz w:val="34"/>
          <w:szCs w:val="34"/>
          <w:rtl w:val="0"/>
        </w:rPr>
        <w:t>Creating the Project Folder</w:t>
      </w:r>
    </w:p>
    <w:p w14:paraId="000000A3">
      <w:pPr>
        <w:numPr>
          <w:ilvl w:val="0"/>
          <w:numId w:val="14"/>
        </w:numPr>
        <w:spacing w:before="240"/>
        <w:ind w:left="720" w:hanging="360"/>
      </w:pPr>
      <w:r>
        <w:rPr>
          <w:rtl w:val="0"/>
        </w:rPr>
        <w:t xml:space="preserve">Create a new folder named </w:t>
      </w:r>
      <w:r>
        <w:rPr>
          <w:b/>
          <w:bCs/>
          <w:rtl w:val="0"/>
        </w:rPr>
        <w:t xml:space="preserve">AI StudyBuddy </w:t>
      </w:r>
      <w:r>
        <w:rPr>
          <w:rtl w:val="0"/>
        </w:rPr>
        <w:t>.</w:t>
      </w:r>
    </w:p>
    <w:p w14:paraId="000000A4">
      <w:pPr>
        <w:numPr>
          <w:ilvl w:val="0"/>
          <w:numId w:val="14"/>
        </w:numPr>
        <w:spacing w:before="0" w:after="0"/>
        <w:ind w:left="720" w:hanging="360"/>
      </w:pPr>
      <w:r>
        <w:rPr>
          <w:rtl w:val="0"/>
        </w:rPr>
        <w:t xml:space="preserve">Open the project folder in </w:t>
      </w:r>
      <w:r>
        <w:rPr>
          <w:b/>
          <w:bCs/>
          <w:rtl w:val="0"/>
        </w:rPr>
        <w:t>Visual Studio Code</w:t>
      </w:r>
      <w:r>
        <w:rPr>
          <w:rtl w:val="0"/>
        </w:rPr>
        <w:t>.</w:t>
      </w:r>
    </w:p>
    <w:p w14:paraId="000000A5">
      <w:pPr>
        <w:numPr>
          <w:ilvl w:val="0"/>
          <w:numId w:val="14"/>
        </w:numPr>
        <w:spacing w:before="0" w:after="240"/>
        <w:ind w:left="720" w:hanging="360"/>
      </w:pPr>
      <w:r>
        <w:rPr>
          <w:rtl w:val="0"/>
        </w:rPr>
        <w:t>Initialize the project using Node.js and install the required dependencies.</w:t>
      </w:r>
    </w:p>
    <w:p w14:paraId="000000A6">
      <w:pPr>
        <w:pStyle w:val="3"/>
        <w:keepNext w:val="0"/>
        <w:keepLines w:val="0"/>
        <w:spacing w:after="80" w:line="259" w:lineRule="auto"/>
        <w:rPr>
          <w:b/>
          <w:bCs/>
          <w:sz w:val="34"/>
          <w:szCs w:val="34"/>
        </w:rPr>
      </w:pPr>
      <w:bookmarkStart w:id="35" w:name="_heading=h.8umd7v8dzpp" w:colFirst="0" w:colLast="0"/>
      <w:bookmarkEnd w:id="35"/>
      <w:r>
        <w:rPr>
          <w:b/>
          <w:bCs/>
          <w:sz w:val="34"/>
          <w:szCs w:val="34"/>
          <w:rtl w:val="0"/>
        </w:rPr>
        <w:t>Project Initialization</w:t>
      </w:r>
    </w:p>
    <w:p w14:paraId="000000A7">
      <w:pPr>
        <w:spacing w:before="240" w:after="240" w:line="259" w:lineRule="auto"/>
        <w:rPr>
          <w:sz w:val="24"/>
          <w:szCs w:val="24"/>
        </w:rPr>
      </w:pPr>
      <w:r>
        <w:rPr>
          <w:sz w:val="24"/>
          <w:szCs w:val="24"/>
          <w:rtl w:val="0"/>
        </w:rPr>
        <w:t>Open the project folder in the VS Code terminal and execute:</w:t>
      </w:r>
    </w:p>
    <w:tbl>
      <w:tblPr>
        <w:tblStyle w:val="14"/>
        <w:tblW w:w="9029" w:type="dxa"/>
        <w:tblInd w:w="0" w:type="dxa"/>
        <w:tblLayout w:type="fixed"/>
        <w:tblCellMar>
          <w:top w:w="100" w:type="dxa"/>
          <w:left w:w="100" w:type="dxa"/>
          <w:bottom w:w="100" w:type="dxa"/>
          <w:right w:w="100" w:type="dxa"/>
        </w:tblCellMar>
      </w:tblPr>
      <w:tblGrid>
        <w:gridCol w:w="9029"/>
      </w:tblGrid>
      <w:tr w14:paraId="150B9B2C">
        <w:tblPrEx>
          <w:tblCellMar>
            <w:top w:w="100" w:type="dxa"/>
            <w:left w:w="100" w:type="dxa"/>
            <w:bottom w:w="100" w:type="dxa"/>
            <w:right w:w="100" w:type="dxa"/>
          </w:tblCellMar>
        </w:tblPrEx>
        <w:tc>
          <w:tcPr>
            <w:shd w:val="clear" w:color="auto" w:fill="2B2B2B"/>
            <w:tcMar>
              <w:top w:w="100" w:type="dxa"/>
              <w:left w:w="100" w:type="dxa"/>
              <w:bottom w:w="100" w:type="dxa"/>
              <w:right w:w="100" w:type="dxa"/>
            </w:tcMar>
            <w:vAlign w:val="top"/>
          </w:tcPr>
          <w:p w14:paraId="000000A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sz w:val="24"/>
                <w:szCs w:val="24"/>
              </w:rPr>
            </w:pPr>
            <w:r>
              <w:rPr>
                <w:color w:val="F8F8F2"/>
                <w:sz w:val="24"/>
                <w:szCs w:val="24"/>
                <w:shd w:val="clear" w:fill="2B2B2B"/>
                <w:rtl w:val="0"/>
              </w:rPr>
              <w:t>npm init -y</w:t>
            </w:r>
          </w:p>
        </w:tc>
      </w:tr>
    </w:tbl>
    <w:p w14:paraId="000000A9">
      <w:pPr>
        <w:spacing w:before="240" w:after="240" w:line="259" w:lineRule="auto"/>
        <w:rPr>
          <w:sz w:val="24"/>
          <w:szCs w:val="24"/>
        </w:rPr>
      </w:pPr>
      <w:r>
        <w:rPr>
          <w:sz w:val="24"/>
          <w:szCs w:val="24"/>
          <w:rtl w:val="0"/>
        </w:rPr>
        <w:t>Install the required dependencies:</w:t>
      </w:r>
    </w:p>
    <w:tbl>
      <w:tblPr>
        <w:tblStyle w:val="15"/>
        <w:tblW w:w="9029" w:type="dxa"/>
        <w:tblInd w:w="0" w:type="dxa"/>
        <w:tblLayout w:type="fixed"/>
        <w:tblCellMar>
          <w:top w:w="100" w:type="dxa"/>
          <w:left w:w="100" w:type="dxa"/>
          <w:bottom w:w="100" w:type="dxa"/>
          <w:right w:w="100" w:type="dxa"/>
        </w:tblCellMar>
      </w:tblPr>
      <w:tblGrid>
        <w:gridCol w:w="9029"/>
      </w:tblGrid>
      <w:tr w14:paraId="4F18F8BD">
        <w:tblPrEx>
          <w:tblCellMar>
            <w:top w:w="100" w:type="dxa"/>
            <w:left w:w="100" w:type="dxa"/>
            <w:bottom w:w="100" w:type="dxa"/>
            <w:right w:w="100" w:type="dxa"/>
          </w:tblCellMar>
        </w:tblPrEx>
        <w:tc>
          <w:tcPr>
            <w:shd w:val="clear" w:color="auto" w:fill="2B2B2B"/>
            <w:tcMar>
              <w:top w:w="100" w:type="dxa"/>
              <w:left w:w="100" w:type="dxa"/>
              <w:bottom w:w="100" w:type="dxa"/>
              <w:right w:w="100" w:type="dxa"/>
            </w:tcMar>
            <w:vAlign w:val="top"/>
          </w:tcPr>
          <w:p w14:paraId="000000A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sz w:val="24"/>
                <w:szCs w:val="24"/>
              </w:rPr>
            </w:pPr>
            <w:r>
              <w:rPr>
                <w:color w:val="F8F8F2"/>
                <w:sz w:val="24"/>
                <w:szCs w:val="24"/>
                <w:shd w:val="clear" w:fill="2B2B2B"/>
                <w:rtl w:val="0"/>
              </w:rPr>
              <w:t>npm install express mongoose bcryptjs jsonwebtoken cors dotenv multer @google/genai</w:t>
            </w:r>
          </w:p>
        </w:tc>
      </w:tr>
    </w:tbl>
    <w:p w14:paraId="000000AB">
      <w:pPr>
        <w:spacing w:before="240" w:after="240" w:line="259" w:lineRule="auto"/>
        <w:rPr>
          <w:sz w:val="24"/>
          <w:szCs w:val="24"/>
        </w:rPr>
      </w:pPr>
      <w:r>
        <w:rPr>
          <w:sz w:val="24"/>
          <w:szCs w:val="24"/>
          <w:rtl w:val="0"/>
        </w:rPr>
        <w:t>Install Nodemon for development:</w:t>
      </w:r>
    </w:p>
    <w:tbl>
      <w:tblPr>
        <w:tblStyle w:val="16"/>
        <w:tblW w:w="9029" w:type="dxa"/>
        <w:tblInd w:w="0" w:type="dxa"/>
        <w:tblLayout w:type="fixed"/>
        <w:tblCellMar>
          <w:top w:w="100" w:type="dxa"/>
          <w:left w:w="100" w:type="dxa"/>
          <w:bottom w:w="100" w:type="dxa"/>
          <w:right w:w="100" w:type="dxa"/>
        </w:tblCellMar>
      </w:tblPr>
      <w:tblGrid>
        <w:gridCol w:w="9029"/>
      </w:tblGrid>
      <w:tr w14:paraId="6A1D004B">
        <w:tblPrEx>
          <w:tblCellMar>
            <w:top w:w="100" w:type="dxa"/>
            <w:left w:w="100" w:type="dxa"/>
            <w:bottom w:w="100" w:type="dxa"/>
            <w:right w:w="100" w:type="dxa"/>
          </w:tblCellMar>
        </w:tblPrEx>
        <w:tc>
          <w:tcPr>
            <w:shd w:val="clear" w:color="auto" w:fill="2B2B2B"/>
            <w:tcMar>
              <w:top w:w="100" w:type="dxa"/>
              <w:left w:w="100" w:type="dxa"/>
              <w:bottom w:w="100" w:type="dxa"/>
              <w:right w:w="100" w:type="dxa"/>
            </w:tcMar>
            <w:vAlign w:val="top"/>
          </w:tcPr>
          <w:p w14:paraId="000000A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sz w:val="24"/>
                <w:szCs w:val="24"/>
              </w:rPr>
            </w:pPr>
            <w:r>
              <w:rPr>
                <w:color w:val="F8F8F2"/>
                <w:sz w:val="24"/>
                <w:szCs w:val="24"/>
                <w:shd w:val="clear" w:fill="2B2B2B"/>
                <w:rtl w:val="0"/>
              </w:rPr>
              <w:t>npm install --save-dev nodemon</w:t>
            </w:r>
          </w:p>
        </w:tc>
      </w:tr>
    </w:tbl>
    <w:p w14:paraId="000000AD">
      <w:pPr>
        <w:pStyle w:val="3"/>
        <w:keepNext w:val="0"/>
        <w:keepLines w:val="0"/>
        <w:spacing w:after="80" w:line="259" w:lineRule="auto"/>
        <w:rPr>
          <w:b/>
          <w:bCs/>
          <w:sz w:val="34"/>
          <w:szCs w:val="34"/>
        </w:rPr>
      </w:pPr>
      <w:bookmarkStart w:id="36" w:name="_heading=h.8ijk9iki1auv" w:colFirst="0" w:colLast="0"/>
      <w:bookmarkEnd w:id="36"/>
      <w:r>
        <w:rPr>
          <w:b/>
          <w:bCs/>
          <w:sz w:val="34"/>
          <w:szCs w:val="34"/>
          <w:rtl w:val="0"/>
        </w:rPr>
        <w:t>Create the Following Files</w:t>
      </w:r>
    </w:p>
    <w:p w14:paraId="000000AE">
      <w:pPr>
        <w:numPr>
          <w:ilvl w:val="0"/>
          <w:numId w:val="15"/>
        </w:numPr>
        <w:spacing w:before="240" w:after="0" w:line="259" w:lineRule="auto"/>
        <w:ind w:left="720" w:hanging="360"/>
        <w:rPr>
          <w:sz w:val="24"/>
          <w:szCs w:val="24"/>
        </w:rPr>
      </w:pPr>
      <w:r>
        <w:rPr>
          <w:sz w:val="24"/>
          <w:szCs w:val="24"/>
          <w:rtl w:val="0"/>
        </w:rPr>
        <w:t>index.js</w:t>
      </w:r>
    </w:p>
    <w:p w14:paraId="000000AF">
      <w:pPr>
        <w:numPr>
          <w:ilvl w:val="0"/>
          <w:numId w:val="15"/>
        </w:numPr>
        <w:spacing w:before="0" w:after="0" w:line="259" w:lineRule="auto"/>
        <w:ind w:left="720" w:hanging="360"/>
        <w:rPr>
          <w:sz w:val="24"/>
          <w:szCs w:val="24"/>
        </w:rPr>
      </w:pPr>
      <w:r>
        <w:rPr>
          <w:sz w:val="24"/>
          <w:szCs w:val="24"/>
          <w:rtl w:val="0"/>
        </w:rPr>
        <w:t>.env</w:t>
      </w:r>
    </w:p>
    <w:p w14:paraId="000000B0">
      <w:pPr>
        <w:numPr>
          <w:ilvl w:val="0"/>
          <w:numId w:val="15"/>
        </w:numPr>
        <w:spacing w:before="0" w:after="0" w:line="259" w:lineRule="auto"/>
        <w:ind w:left="720" w:hanging="360"/>
        <w:rPr>
          <w:sz w:val="24"/>
          <w:szCs w:val="24"/>
        </w:rPr>
      </w:pPr>
      <w:r>
        <w:rPr>
          <w:sz w:val="24"/>
          <w:szCs w:val="24"/>
          <w:rtl w:val="0"/>
        </w:rPr>
        <w:t>package.json</w:t>
      </w:r>
    </w:p>
    <w:p w14:paraId="000000B1">
      <w:pPr>
        <w:numPr>
          <w:ilvl w:val="0"/>
          <w:numId w:val="15"/>
        </w:numPr>
        <w:spacing w:before="0" w:after="240" w:line="259" w:lineRule="auto"/>
        <w:ind w:left="720" w:hanging="360"/>
        <w:rPr>
          <w:sz w:val="24"/>
          <w:szCs w:val="24"/>
        </w:rPr>
      </w:pPr>
      <w:r>
        <w:rPr>
          <w:sz w:val="24"/>
          <w:szCs w:val="24"/>
          <w:rtl w:val="0"/>
        </w:rPr>
        <w:t>.gitignore</w:t>
      </w:r>
    </w:p>
    <w:p w14:paraId="000000B2">
      <w:pPr>
        <w:pStyle w:val="3"/>
        <w:keepNext w:val="0"/>
        <w:keepLines w:val="0"/>
        <w:spacing w:after="80" w:line="259" w:lineRule="auto"/>
        <w:rPr>
          <w:b/>
          <w:bCs/>
          <w:sz w:val="34"/>
          <w:szCs w:val="34"/>
        </w:rPr>
      </w:pPr>
      <w:bookmarkStart w:id="37" w:name="_heading=h.x16si5bgfypg" w:colFirst="0" w:colLast="0"/>
      <w:bookmarkEnd w:id="37"/>
      <w:r>
        <w:rPr>
          <w:b/>
          <w:bCs/>
          <w:sz w:val="34"/>
          <w:szCs w:val="34"/>
          <w:rtl w:val="0"/>
        </w:rPr>
        <w:t>Create the Following Folder Structure</w:t>
      </w:r>
    </w:p>
    <w:p w14:paraId="000000B3">
      <w:pPr>
        <w:spacing w:line="259" w:lineRule="auto"/>
        <w:rPr>
          <w:sz w:val="24"/>
          <w:szCs w:val="24"/>
        </w:rPr>
      </w:pPr>
      <w:r>
        <w:rPr>
          <w:sz w:val="24"/>
          <w:szCs w:val="24"/>
        </w:rPr>
        <w:drawing>
          <wp:inline distT="114300" distB="114300" distL="114300" distR="114300">
            <wp:extent cx="2109470" cy="224980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4" name="image1.png"/>
                    <pic:cNvPicPr preferRelativeResize="0"/>
                  </pic:nvPicPr>
                  <pic:blipFill>
                    <a:blip r:embed="rId10"/>
                    <a:srcRect/>
                    <a:stretch>
                      <a:fillRect/>
                    </a:stretch>
                  </pic:blipFill>
                  <pic:spPr>
                    <a:xfrm>
                      <a:off x="0" y="0"/>
                      <a:ext cx="2109788" cy="2249818"/>
                    </a:xfrm>
                    <a:prstGeom prst="rect">
                      <a:avLst/>
                    </a:prstGeom>
                  </pic:spPr>
                </pic:pic>
              </a:graphicData>
            </a:graphic>
          </wp:inline>
        </w:drawing>
      </w:r>
    </w:p>
    <w:p w14:paraId="000000B4">
      <w:pPr>
        <w:pStyle w:val="3"/>
        <w:keepNext w:val="0"/>
        <w:keepLines w:val="0"/>
        <w:spacing w:after="80" w:line="259" w:lineRule="auto"/>
        <w:rPr>
          <w:b/>
          <w:bCs/>
          <w:sz w:val="34"/>
          <w:szCs w:val="34"/>
        </w:rPr>
      </w:pPr>
      <w:bookmarkStart w:id="38" w:name="_heading=h.ldpb9haoundk" w:colFirst="0" w:colLast="0"/>
      <w:bookmarkEnd w:id="38"/>
      <w:r>
        <w:rPr>
          <w:b/>
          <w:bCs/>
          <w:sz w:val="34"/>
          <w:szCs w:val="34"/>
          <w:rtl w:val="0"/>
        </w:rPr>
        <w:t>Environment Configuration</w:t>
      </w:r>
    </w:p>
    <w:p w14:paraId="000000B5">
      <w:pPr>
        <w:spacing w:before="240" w:after="240" w:line="259" w:lineRule="auto"/>
        <w:rPr>
          <w:sz w:val="24"/>
          <w:szCs w:val="24"/>
        </w:rPr>
      </w:pPr>
      <w:r>
        <w:rPr>
          <w:sz w:val="24"/>
          <w:szCs w:val="24"/>
          <w:rtl w:val="0"/>
        </w:rPr>
        <w:t xml:space="preserve">Create a </w:t>
      </w:r>
      <w:r>
        <w:rPr>
          <w:b/>
          <w:bCs/>
          <w:sz w:val="24"/>
          <w:szCs w:val="24"/>
          <w:rtl w:val="0"/>
        </w:rPr>
        <w:t>.env</w:t>
      </w:r>
      <w:r>
        <w:rPr>
          <w:sz w:val="24"/>
          <w:szCs w:val="24"/>
          <w:rtl w:val="0"/>
        </w:rPr>
        <w:t xml:space="preserve"> file in the project root and configure the required environment variables.</w:t>
      </w:r>
    </w:p>
    <w:p w14:paraId="000000B6">
      <w:pPr>
        <w:spacing w:line="259" w:lineRule="auto"/>
        <w:rPr>
          <w:sz w:val="24"/>
          <w:szCs w:val="24"/>
        </w:rPr>
      </w:pPr>
      <w:r>
        <w:rPr>
          <w:sz w:val="24"/>
          <w:szCs w:val="24"/>
          <w:rtl w:val="0"/>
        </w:rPr>
        <w:t>PORT=5000</w:t>
      </w:r>
    </w:p>
    <w:p w14:paraId="000000B7">
      <w:pPr>
        <w:spacing w:line="259" w:lineRule="auto"/>
        <w:rPr>
          <w:sz w:val="24"/>
          <w:szCs w:val="24"/>
        </w:rPr>
      </w:pPr>
      <w:r>
        <w:rPr>
          <w:sz w:val="24"/>
          <w:szCs w:val="24"/>
          <w:rtl w:val="0"/>
        </w:rPr>
        <w:t>MONGO_URI=your_mongodb_connection_string</w:t>
      </w:r>
    </w:p>
    <w:p w14:paraId="000000B8">
      <w:pPr>
        <w:spacing w:line="259" w:lineRule="auto"/>
        <w:rPr>
          <w:sz w:val="24"/>
          <w:szCs w:val="24"/>
        </w:rPr>
      </w:pPr>
      <w:r>
        <w:rPr>
          <w:sz w:val="24"/>
          <w:szCs w:val="24"/>
          <w:rtl w:val="0"/>
        </w:rPr>
        <w:t>JWT_SECRET=your_jwt_secret</w:t>
      </w:r>
    </w:p>
    <w:p w14:paraId="000000B9">
      <w:pPr>
        <w:spacing w:line="259" w:lineRule="auto"/>
        <w:rPr>
          <w:sz w:val="24"/>
          <w:szCs w:val="24"/>
        </w:rPr>
      </w:pPr>
      <w:r>
        <w:rPr>
          <w:sz w:val="24"/>
          <w:szCs w:val="24"/>
          <w:rtl w:val="0"/>
        </w:rPr>
        <w:t>GEMINI_API_KEY=your_gemini_api_key</w:t>
      </w:r>
    </w:p>
    <w:p w14:paraId="000000BA">
      <w:pPr>
        <w:spacing w:line="259" w:lineRule="auto"/>
        <w:rPr>
          <w:sz w:val="24"/>
          <w:szCs w:val="24"/>
        </w:rPr>
      </w:pPr>
    </w:p>
    <w:p w14:paraId="000000BB">
      <w:pPr>
        <w:spacing w:line="259" w:lineRule="auto"/>
        <w:rPr>
          <w:sz w:val="24"/>
          <w:szCs w:val="24"/>
        </w:rPr>
      </w:pPr>
    </w:p>
    <w:p w14:paraId="000000BC">
      <w:pPr>
        <w:spacing w:line="259" w:lineRule="auto"/>
        <w:rPr>
          <w:sz w:val="24"/>
          <w:szCs w:val="24"/>
        </w:rPr>
      </w:pPr>
    </w:p>
    <w:p w14:paraId="000000BD">
      <w:pPr>
        <w:spacing w:line="259" w:lineRule="auto"/>
        <w:rPr>
          <w:sz w:val="24"/>
          <w:szCs w:val="24"/>
        </w:rPr>
      </w:pPr>
    </w:p>
    <w:p w14:paraId="000000BE">
      <w:pPr>
        <w:spacing w:line="259" w:lineRule="auto"/>
        <w:rPr>
          <w:sz w:val="24"/>
          <w:szCs w:val="24"/>
        </w:rPr>
      </w:pPr>
    </w:p>
    <w:p w14:paraId="000000BF">
      <w:pPr>
        <w:pStyle w:val="3"/>
        <w:keepNext w:val="0"/>
        <w:keepLines w:val="0"/>
        <w:spacing w:before="480" w:line="259" w:lineRule="auto"/>
        <w:rPr>
          <w:b/>
          <w:bCs/>
        </w:rPr>
      </w:pPr>
      <w:bookmarkStart w:id="39" w:name="_heading=h.crw5qvfxughn" w:colFirst="0" w:colLast="0"/>
      <w:bookmarkEnd w:id="39"/>
      <w:r>
        <w:rPr>
          <w:b/>
          <w:bCs/>
          <w:rtl w:val="0"/>
        </w:rPr>
        <w:t>Epic 3: Backend Development</w:t>
      </w:r>
    </w:p>
    <w:p w14:paraId="000000C0">
      <w:pPr>
        <w:spacing w:before="240" w:after="240" w:line="259" w:lineRule="auto"/>
        <w:jc w:val="both"/>
      </w:pPr>
      <w:r>
        <w:rPr>
          <w:sz w:val="24"/>
          <w:szCs w:val="24"/>
          <w:rtl w:val="0"/>
        </w:rPr>
        <w:t xml:space="preserve">The AI StudyBuddy  backend is developed using </w:t>
      </w:r>
      <w:r>
        <w:rPr>
          <w:b/>
          <w:bCs/>
          <w:sz w:val="24"/>
          <w:szCs w:val="24"/>
          <w:rtl w:val="0"/>
        </w:rPr>
        <w:t>Node.js</w:t>
      </w:r>
      <w:r>
        <w:rPr>
          <w:sz w:val="24"/>
          <w:szCs w:val="24"/>
          <w:rtl w:val="0"/>
        </w:rPr>
        <w:t xml:space="preserve">, </w:t>
      </w:r>
      <w:r>
        <w:rPr>
          <w:b/>
          <w:bCs/>
          <w:sz w:val="24"/>
          <w:szCs w:val="24"/>
          <w:rtl w:val="0"/>
        </w:rPr>
        <w:t>Express.js</w:t>
      </w:r>
      <w:r>
        <w:rPr>
          <w:sz w:val="24"/>
          <w:szCs w:val="24"/>
          <w:rtl w:val="0"/>
        </w:rPr>
        <w:t xml:space="preserve">, and </w:t>
      </w:r>
      <w:r>
        <w:rPr>
          <w:b/>
          <w:bCs/>
          <w:sz w:val="24"/>
          <w:szCs w:val="24"/>
          <w:rtl w:val="0"/>
        </w:rPr>
        <w:t>MongoDB</w:t>
      </w:r>
      <w:r>
        <w:rPr>
          <w:sz w:val="24"/>
          <w:szCs w:val="24"/>
          <w:rtl w:val="0"/>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000000C1">
      <w:pPr>
        <w:pStyle w:val="3"/>
        <w:keepNext w:val="0"/>
        <w:keepLines w:val="0"/>
        <w:spacing w:after="80" w:line="259" w:lineRule="auto"/>
        <w:rPr>
          <w:b/>
          <w:bCs/>
          <w:sz w:val="34"/>
          <w:szCs w:val="34"/>
        </w:rPr>
      </w:pPr>
      <w:bookmarkStart w:id="40" w:name="_heading=h.u10cxbv0g70y" w:colFirst="0" w:colLast="0"/>
      <w:bookmarkEnd w:id="40"/>
      <w:r>
        <w:rPr>
          <w:b/>
          <w:bCs/>
          <w:sz w:val="34"/>
          <w:szCs w:val="34"/>
          <w:rtl w:val="0"/>
        </w:rPr>
        <w:t>Backend Structure</w:t>
      </w:r>
    </w:p>
    <w:p w14:paraId="000000C2">
      <w:pPr>
        <w:spacing w:line="259" w:lineRule="auto"/>
        <w:rPr>
          <w:sz w:val="24"/>
          <w:szCs w:val="24"/>
        </w:rPr>
      </w:pPr>
      <w:r>
        <w:rPr>
          <w:sz w:val="24"/>
          <w:szCs w:val="24"/>
        </w:rPr>
        <w:drawing>
          <wp:inline distT="114300" distB="114300" distL="114300" distR="114300">
            <wp:extent cx="2423795" cy="4415155"/>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7" name="image7.png"/>
                    <pic:cNvPicPr preferRelativeResize="0"/>
                  </pic:nvPicPr>
                  <pic:blipFill>
                    <a:blip r:embed="rId11"/>
                    <a:srcRect/>
                    <a:stretch>
                      <a:fillRect/>
                    </a:stretch>
                  </pic:blipFill>
                  <pic:spPr>
                    <a:xfrm>
                      <a:off x="0" y="0"/>
                      <a:ext cx="2424113" cy="4415348"/>
                    </a:xfrm>
                    <a:prstGeom prst="rect">
                      <a:avLst/>
                    </a:prstGeom>
                  </pic:spPr>
                </pic:pic>
              </a:graphicData>
            </a:graphic>
          </wp:inline>
        </w:drawing>
      </w:r>
    </w:p>
    <w:p w14:paraId="000000C3">
      <w:pPr>
        <w:spacing w:line="259" w:lineRule="auto"/>
        <w:rPr>
          <w:sz w:val="24"/>
          <w:szCs w:val="24"/>
        </w:rPr>
      </w:pPr>
    </w:p>
    <w:p w14:paraId="000000C4">
      <w:pPr>
        <w:pStyle w:val="3"/>
        <w:keepNext w:val="0"/>
        <w:keepLines w:val="0"/>
        <w:spacing w:after="80" w:line="259" w:lineRule="auto"/>
        <w:rPr>
          <w:b/>
          <w:bCs/>
          <w:sz w:val="34"/>
          <w:szCs w:val="34"/>
        </w:rPr>
      </w:pPr>
      <w:bookmarkStart w:id="41" w:name="_heading=h.go5sd1vtg21m" w:colFirst="0" w:colLast="0"/>
      <w:bookmarkEnd w:id="41"/>
    </w:p>
    <w:p w14:paraId="000000C5">
      <w:pPr>
        <w:pStyle w:val="3"/>
        <w:keepNext w:val="0"/>
        <w:keepLines w:val="0"/>
        <w:spacing w:after="80" w:line="259" w:lineRule="auto"/>
        <w:rPr>
          <w:b/>
          <w:bCs/>
          <w:sz w:val="34"/>
          <w:szCs w:val="34"/>
        </w:rPr>
      </w:pPr>
      <w:bookmarkStart w:id="42" w:name="_heading=h.u4lkd7qkp8n8" w:colFirst="0" w:colLast="0"/>
      <w:bookmarkEnd w:id="42"/>
      <w:r>
        <w:rPr>
          <w:b/>
          <w:bCs/>
          <w:sz w:val="34"/>
          <w:szCs w:val="34"/>
          <w:rtl w:val="0"/>
        </w:rPr>
        <w:t>Core System Script Implementations</w:t>
      </w:r>
    </w:p>
    <w:p w14:paraId="000000C6">
      <w:pPr>
        <w:pStyle w:val="4"/>
        <w:keepNext w:val="0"/>
        <w:keepLines w:val="0"/>
        <w:spacing w:before="280" w:line="259" w:lineRule="auto"/>
        <w:rPr>
          <w:b/>
          <w:bCs/>
          <w:color w:val="000000"/>
          <w:sz w:val="26"/>
          <w:szCs w:val="26"/>
        </w:rPr>
      </w:pPr>
      <w:bookmarkStart w:id="43" w:name="_heading=h.m7gvvu66my9b" w:colFirst="0" w:colLast="0"/>
      <w:bookmarkEnd w:id="43"/>
      <w:r>
        <w:rPr>
          <w:b/>
          <w:bCs/>
          <w:color w:val="000000"/>
          <w:sz w:val="26"/>
          <w:szCs w:val="26"/>
          <w:rtl w:val="0"/>
        </w:rPr>
        <w:t>1. Application Entry Point (</w:t>
      </w:r>
      <w:r>
        <w:rPr>
          <w:b/>
          <w:bCs/>
          <w:color w:val="188038"/>
          <w:sz w:val="26"/>
          <w:szCs w:val="26"/>
          <w:rtl w:val="0"/>
        </w:rPr>
        <w:t>index.js</w:t>
      </w:r>
      <w:r>
        <w:rPr>
          <w:b/>
          <w:bCs/>
          <w:color w:val="000000"/>
          <w:sz w:val="26"/>
          <w:szCs w:val="26"/>
          <w:rtl w:val="0"/>
        </w:rPr>
        <w:t>)</w:t>
      </w:r>
    </w:p>
    <w:p w14:paraId="000000C7">
      <w:pPr>
        <w:spacing w:before="240" w:after="240" w:line="259" w:lineRule="auto"/>
        <w:rPr>
          <w:sz w:val="24"/>
          <w:szCs w:val="24"/>
        </w:rPr>
      </w:pPr>
      <w:r>
        <w:rPr>
          <w:sz w:val="24"/>
          <w:szCs w:val="24"/>
          <w:rtl w:val="0"/>
        </w:rPr>
        <w:t xml:space="preserve">The </w:t>
      </w:r>
      <w:r>
        <w:rPr>
          <w:b/>
          <w:bCs/>
          <w:sz w:val="24"/>
          <w:szCs w:val="24"/>
          <w:rtl w:val="0"/>
        </w:rPr>
        <w:t>index.js</w:t>
      </w:r>
      <w:r>
        <w:rPr>
          <w:sz w:val="24"/>
          <w:szCs w:val="24"/>
          <w:rtl w:val="0"/>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000000C8">
      <w:pPr>
        <w:spacing w:before="240" w:after="240" w:line="259" w:lineRule="auto"/>
        <w:rPr>
          <w:sz w:val="24"/>
          <w:szCs w:val="24"/>
        </w:rPr>
      </w:pPr>
      <w:r>
        <w:rPr>
          <w:sz w:val="24"/>
          <w:szCs w:val="24"/>
        </w:rPr>
        <w:drawing>
          <wp:inline distT="114300" distB="114300" distL="114300" distR="114300">
            <wp:extent cx="5730875" cy="48260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6" name="image5.png"/>
                    <pic:cNvPicPr preferRelativeResize="0"/>
                  </pic:nvPicPr>
                  <pic:blipFill>
                    <a:blip r:embed="rId12"/>
                    <a:srcRect/>
                    <a:stretch>
                      <a:fillRect/>
                    </a:stretch>
                  </pic:blipFill>
                  <pic:spPr>
                    <a:xfrm>
                      <a:off x="0" y="0"/>
                      <a:ext cx="5731200" cy="4826000"/>
                    </a:xfrm>
                    <a:prstGeom prst="rect">
                      <a:avLst/>
                    </a:prstGeom>
                  </pic:spPr>
                </pic:pic>
              </a:graphicData>
            </a:graphic>
          </wp:inline>
        </w:drawing>
      </w:r>
    </w:p>
    <w:p w14:paraId="000000C9">
      <w:pPr>
        <w:pStyle w:val="4"/>
        <w:keepNext w:val="0"/>
        <w:keepLines w:val="0"/>
        <w:spacing w:before="280" w:line="259" w:lineRule="auto"/>
        <w:rPr>
          <w:b/>
          <w:bCs/>
          <w:color w:val="000000"/>
          <w:sz w:val="26"/>
          <w:szCs w:val="26"/>
        </w:rPr>
      </w:pPr>
      <w:bookmarkStart w:id="44" w:name="_heading=h.4p3rvncnmm77" w:colFirst="0" w:colLast="0"/>
      <w:bookmarkEnd w:id="44"/>
      <w:r>
        <w:rPr>
          <w:b/>
          <w:bCs/>
          <w:color w:val="000000"/>
          <w:sz w:val="26"/>
          <w:szCs w:val="26"/>
          <w:rtl w:val="0"/>
        </w:rPr>
        <w:t>2. Database Connection (</w:t>
      </w:r>
      <w:r>
        <w:rPr>
          <w:b/>
          <w:bCs/>
          <w:color w:val="188038"/>
          <w:sz w:val="26"/>
          <w:szCs w:val="26"/>
          <w:rtl w:val="0"/>
        </w:rPr>
        <w:t>src/utils/db.js</w:t>
      </w:r>
      <w:r>
        <w:rPr>
          <w:b/>
          <w:bCs/>
          <w:color w:val="000000"/>
          <w:sz w:val="26"/>
          <w:szCs w:val="26"/>
          <w:rtl w:val="0"/>
        </w:rPr>
        <w:t>)</w:t>
      </w:r>
    </w:p>
    <w:p w14:paraId="000000CA">
      <w:pPr>
        <w:spacing w:before="240" w:after="240" w:line="259" w:lineRule="auto"/>
        <w:rPr>
          <w:sz w:val="24"/>
          <w:szCs w:val="24"/>
        </w:rPr>
      </w:pPr>
      <w:r>
        <w:rPr>
          <w:sz w:val="24"/>
          <w:szCs w:val="24"/>
          <w:rtl w:val="0"/>
        </w:rPr>
        <w:t>This module establishes a connection between the application and MongoDB using Mongoose. It ensures that the backend communicates with the database before processing any client requests.</w:t>
      </w:r>
    </w:p>
    <w:p w14:paraId="000000CB">
      <w:pPr>
        <w:spacing w:line="259" w:lineRule="auto"/>
        <w:rPr>
          <w:sz w:val="24"/>
          <w:szCs w:val="24"/>
        </w:rPr>
      </w:pPr>
      <w:r>
        <w:rPr>
          <w:sz w:val="24"/>
          <w:szCs w:val="24"/>
        </w:rPr>
        <w:drawing>
          <wp:inline distT="114300" distB="114300" distL="114300" distR="114300">
            <wp:extent cx="5730875" cy="254000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9" name="image4.png"/>
                    <pic:cNvPicPr preferRelativeResize="0"/>
                  </pic:nvPicPr>
                  <pic:blipFill>
                    <a:blip r:embed="rId13"/>
                    <a:srcRect/>
                    <a:stretch>
                      <a:fillRect/>
                    </a:stretch>
                  </pic:blipFill>
                  <pic:spPr>
                    <a:xfrm>
                      <a:off x="0" y="0"/>
                      <a:ext cx="5731200" cy="2540000"/>
                    </a:xfrm>
                    <a:prstGeom prst="rect">
                      <a:avLst/>
                    </a:prstGeom>
                  </pic:spPr>
                </pic:pic>
              </a:graphicData>
            </a:graphic>
          </wp:inline>
        </w:drawing>
      </w:r>
    </w:p>
    <w:p w14:paraId="000000CC">
      <w:pPr>
        <w:pStyle w:val="4"/>
        <w:keepNext w:val="0"/>
        <w:keepLines w:val="0"/>
        <w:spacing w:before="280" w:line="259" w:lineRule="auto"/>
        <w:rPr>
          <w:b/>
          <w:bCs/>
          <w:color w:val="000000"/>
          <w:sz w:val="26"/>
          <w:szCs w:val="26"/>
        </w:rPr>
      </w:pPr>
      <w:bookmarkStart w:id="45" w:name="_heading=h.tp8hcukjdw6g" w:colFirst="0" w:colLast="0"/>
      <w:bookmarkEnd w:id="45"/>
      <w:r>
        <w:rPr>
          <w:b/>
          <w:bCs/>
          <w:color w:val="000000"/>
          <w:sz w:val="26"/>
          <w:szCs w:val="26"/>
          <w:rtl w:val="0"/>
        </w:rPr>
        <w:t>3. Authentication Middleware (</w:t>
      </w:r>
      <w:r>
        <w:rPr>
          <w:b/>
          <w:bCs/>
          <w:color w:val="188038"/>
          <w:sz w:val="26"/>
          <w:szCs w:val="26"/>
          <w:rtl w:val="0"/>
        </w:rPr>
        <w:t>src/middleware/auth.js</w:t>
      </w:r>
      <w:r>
        <w:rPr>
          <w:b/>
          <w:bCs/>
          <w:color w:val="000000"/>
          <w:sz w:val="26"/>
          <w:szCs w:val="26"/>
          <w:rtl w:val="0"/>
        </w:rPr>
        <w:t>)</w:t>
      </w:r>
    </w:p>
    <w:p w14:paraId="000000CD">
      <w:pPr>
        <w:spacing w:before="240" w:after="240" w:line="259" w:lineRule="auto"/>
        <w:rPr>
          <w:sz w:val="24"/>
          <w:szCs w:val="24"/>
        </w:rPr>
      </w:pPr>
      <w:r>
        <w:rPr>
          <w:sz w:val="24"/>
          <w:szCs w:val="24"/>
          <w:rtl w:val="0"/>
        </w:rPr>
        <w:t>The authentication middleware verifies JWT access tokens for protected routes. It authenticates users before granting access to secured APIs and includes role-based authorization to restrict administrative operations.</w:t>
      </w:r>
    </w:p>
    <w:p w14:paraId="000000CE">
      <w:pPr>
        <w:spacing w:before="240" w:after="240" w:line="259" w:lineRule="auto"/>
        <w:rPr>
          <w:b/>
          <w:bCs/>
          <w:color w:val="000000"/>
          <w:sz w:val="26"/>
          <w:szCs w:val="26"/>
        </w:rPr>
      </w:pPr>
      <w:r>
        <w:rPr>
          <w:sz w:val="24"/>
          <w:szCs w:val="24"/>
        </w:rPr>
        <w:drawing>
          <wp:inline distT="114300" distB="114300" distL="114300" distR="114300">
            <wp:extent cx="5734050" cy="3618230"/>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8" name="image6.png"/>
                    <pic:cNvPicPr preferRelativeResize="0"/>
                  </pic:nvPicPr>
                  <pic:blipFill>
                    <a:blip r:embed="rId14"/>
                    <a:srcRect/>
                    <a:stretch>
                      <a:fillRect/>
                    </a:stretch>
                  </pic:blipFill>
                  <pic:spPr>
                    <a:xfrm>
                      <a:off x="0" y="0"/>
                      <a:ext cx="5734050" cy="3618659"/>
                    </a:xfrm>
                    <a:prstGeom prst="rect">
                      <a:avLst/>
                    </a:prstGeom>
                  </pic:spPr>
                </pic:pic>
              </a:graphicData>
            </a:graphic>
          </wp:inline>
        </w:drawing>
      </w:r>
    </w:p>
    <w:p w14:paraId="000000CF">
      <w:pPr>
        <w:pStyle w:val="4"/>
        <w:keepNext w:val="0"/>
        <w:keepLines w:val="0"/>
        <w:spacing w:before="280" w:line="259" w:lineRule="auto"/>
        <w:rPr>
          <w:b/>
          <w:bCs/>
          <w:color w:val="000000"/>
          <w:sz w:val="26"/>
          <w:szCs w:val="26"/>
        </w:rPr>
      </w:pPr>
      <w:bookmarkStart w:id="46" w:name="_heading=h.71dlmj52kig7" w:colFirst="0" w:colLast="0"/>
      <w:bookmarkEnd w:id="46"/>
      <w:r>
        <w:rPr>
          <w:b/>
          <w:bCs/>
          <w:color w:val="000000"/>
          <w:sz w:val="26"/>
          <w:szCs w:val="26"/>
          <w:rtl w:val="0"/>
        </w:rPr>
        <w:t>4. AI Integration (</w:t>
      </w:r>
      <w:r>
        <w:rPr>
          <w:b/>
          <w:bCs/>
          <w:color w:val="188038"/>
          <w:sz w:val="26"/>
          <w:szCs w:val="26"/>
          <w:rtl w:val="0"/>
        </w:rPr>
        <w:t>src/utils/gemini.js</w:t>
      </w:r>
      <w:r>
        <w:rPr>
          <w:b/>
          <w:bCs/>
          <w:color w:val="000000"/>
          <w:sz w:val="26"/>
          <w:szCs w:val="26"/>
          <w:rtl w:val="0"/>
        </w:rPr>
        <w:t>)</w:t>
      </w:r>
    </w:p>
    <w:p w14:paraId="000000D0">
      <w:pPr>
        <w:spacing w:before="240" w:after="240" w:line="259" w:lineRule="auto"/>
        <w:rPr>
          <w:sz w:val="24"/>
          <w:szCs w:val="24"/>
        </w:rPr>
      </w:pPr>
      <w:r>
        <w:rPr>
          <w:sz w:val="24"/>
          <w:szCs w:val="24"/>
          <w:rtl w:val="0"/>
        </w:rPr>
        <w:t xml:space="preserve">This utility integrates the backend with the </w:t>
      </w:r>
      <w:r>
        <w:rPr>
          <w:b/>
          <w:bCs/>
          <w:sz w:val="24"/>
          <w:szCs w:val="24"/>
          <w:rtl w:val="0"/>
        </w:rPr>
        <w:t>Google Gemini 2.5 Flash API</w:t>
      </w:r>
      <w:r>
        <w:rPr>
          <w:sz w:val="24"/>
          <w:szCs w:val="24"/>
          <w:rtl w:val="0"/>
        </w:rPr>
        <w:t>. It sends prompts to the AI model and returns generated responses for summaries, flashcards, quizzes, and study plans.</w:t>
      </w:r>
    </w:p>
    <w:p w14:paraId="000000D1">
      <w:pPr>
        <w:spacing w:line="259" w:lineRule="auto"/>
        <w:rPr>
          <w:sz w:val="24"/>
          <w:szCs w:val="24"/>
        </w:rPr>
      </w:pPr>
      <w:r>
        <w:rPr>
          <w:sz w:val="24"/>
          <w:szCs w:val="24"/>
        </w:rPr>
        <w:drawing>
          <wp:inline distT="114300" distB="114300" distL="114300" distR="114300">
            <wp:extent cx="5730875" cy="2184400"/>
            <wp:effectExtent l="0" t="0" r="0" b="0"/>
            <wp:docPr id="12" name="image15.png"/>
            <wp:cNvGraphicFramePr/>
            <a:graphic xmlns:a="http://schemas.openxmlformats.org/drawingml/2006/main">
              <a:graphicData uri="http://schemas.openxmlformats.org/drawingml/2006/picture">
                <pic:pic xmlns:pic="http://schemas.openxmlformats.org/drawingml/2006/picture">
                  <pic:nvPicPr>
                    <pic:cNvPr id="12" name="image15.png"/>
                    <pic:cNvPicPr preferRelativeResize="0"/>
                  </pic:nvPicPr>
                  <pic:blipFill>
                    <a:blip r:embed="rId15"/>
                    <a:srcRect/>
                    <a:stretch>
                      <a:fillRect/>
                    </a:stretch>
                  </pic:blipFill>
                  <pic:spPr>
                    <a:xfrm>
                      <a:off x="0" y="0"/>
                      <a:ext cx="5731200" cy="2184400"/>
                    </a:xfrm>
                    <a:prstGeom prst="rect">
                      <a:avLst/>
                    </a:prstGeom>
                  </pic:spPr>
                </pic:pic>
              </a:graphicData>
            </a:graphic>
          </wp:inline>
        </w:drawing>
      </w:r>
    </w:p>
    <w:p w14:paraId="000000D2">
      <w:pPr>
        <w:pStyle w:val="4"/>
        <w:keepNext w:val="0"/>
        <w:keepLines w:val="0"/>
        <w:spacing w:before="280" w:line="259" w:lineRule="auto"/>
        <w:rPr>
          <w:b/>
          <w:bCs/>
          <w:color w:val="000000"/>
          <w:sz w:val="26"/>
          <w:szCs w:val="26"/>
        </w:rPr>
      </w:pPr>
      <w:bookmarkStart w:id="47" w:name="_heading=h.2yojvborkaac" w:colFirst="0" w:colLast="0"/>
      <w:bookmarkEnd w:id="47"/>
      <w:r>
        <w:rPr>
          <w:b/>
          <w:bCs/>
          <w:color w:val="000000"/>
          <w:sz w:val="26"/>
          <w:szCs w:val="26"/>
          <w:rtl w:val="0"/>
        </w:rPr>
        <w:t>5. File Upload Middleware (</w:t>
      </w:r>
      <w:r>
        <w:rPr>
          <w:b/>
          <w:bCs/>
          <w:color w:val="188038"/>
          <w:sz w:val="26"/>
          <w:szCs w:val="26"/>
          <w:rtl w:val="0"/>
        </w:rPr>
        <w:t>src/middleware/upload.js</w:t>
      </w:r>
      <w:r>
        <w:rPr>
          <w:b/>
          <w:bCs/>
          <w:color w:val="000000"/>
          <w:sz w:val="26"/>
          <w:szCs w:val="26"/>
          <w:rtl w:val="0"/>
        </w:rPr>
        <w:t>)</w:t>
      </w:r>
    </w:p>
    <w:p w14:paraId="000000D3">
      <w:pPr>
        <w:spacing w:before="240" w:after="240" w:line="259" w:lineRule="auto"/>
        <w:rPr>
          <w:sz w:val="24"/>
          <w:szCs w:val="24"/>
        </w:rPr>
      </w:pPr>
      <w:r>
        <w:rPr>
          <w:sz w:val="24"/>
          <w:szCs w:val="24"/>
          <w:rtl w:val="0"/>
        </w:rPr>
        <w:t>The upload middleware handles study material uploads and validates incoming files before they are processed by the backend.</w:t>
      </w:r>
    </w:p>
    <w:p w14:paraId="000000D4">
      <w:pPr>
        <w:spacing w:line="259" w:lineRule="auto"/>
        <w:rPr>
          <w:sz w:val="24"/>
          <w:szCs w:val="24"/>
        </w:rPr>
      </w:pPr>
    </w:p>
    <w:p w14:paraId="000000D5">
      <w:pPr>
        <w:spacing w:after="0" w:line="259" w:lineRule="auto"/>
        <w:ind w:left="0" w:firstLine="0"/>
        <w:rPr>
          <w:b/>
          <w:bCs/>
          <w:sz w:val="24"/>
          <w:szCs w:val="24"/>
        </w:rPr>
      </w:pPr>
      <w:r>
        <w:rPr>
          <w:b/>
          <w:bCs/>
          <w:sz w:val="24"/>
          <w:szCs w:val="24"/>
        </w:rPr>
        <w:drawing>
          <wp:inline distT="114300" distB="114300" distL="114300" distR="114300">
            <wp:extent cx="5730875" cy="3505200"/>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10" name="image8.png"/>
                    <pic:cNvPicPr preferRelativeResize="0"/>
                  </pic:nvPicPr>
                  <pic:blipFill>
                    <a:blip r:embed="rId16"/>
                    <a:srcRect/>
                    <a:stretch>
                      <a:fillRect/>
                    </a:stretch>
                  </pic:blipFill>
                  <pic:spPr>
                    <a:xfrm>
                      <a:off x="0" y="0"/>
                      <a:ext cx="5731200" cy="3505200"/>
                    </a:xfrm>
                    <a:prstGeom prst="rect">
                      <a:avLst/>
                    </a:prstGeom>
                  </pic:spPr>
                </pic:pic>
              </a:graphicData>
            </a:graphic>
          </wp:inline>
        </w:drawing>
      </w:r>
    </w:p>
    <w:p w14:paraId="000000D6">
      <w:pPr>
        <w:spacing w:after="0" w:line="259" w:lineRule="auto"/>
        <w:ind w:left="0" w:firstLine="0"/>
        <w:rPr>
          <w:sz w:val="24"/>
          <w:szCs w:val="24"/>
        </w:rPr>
      </w:pPr>
    </w:p>
    <w:p w14:paraId="000000D7">
      <w:pPr>
        <w:pStyle w:val="4"/>
        <w:spacing w:line="259" w:lineRule="auto"/>
        <w:rPr>
          <w:b/>
          <w:bCs/>
          <w:color w:val="000000"/>
        </w:rPr>
      </w:pPr>
      <w:bookmarkStart w:id="48" w:name="_heading=h.uxanmxphm1wo" w:colFirst="0" w:colLast="0"/>
      <w:bookmarkEnd w:id="48"/>
      <w:r>
        <w:rPr>
          <w:b/>
          <w:bCs/>
          <w:color w:val="000000"/>
          <w:rtl w:val="0"/>
        </w:rPr>
        <w:t>Backend Development Demo:</w:t>
      </w:r>
    </w:p>
    <w:p w14:paraId="000000D8">
      <w:pPr>
        <w:keepNext w:val="0"/>
        <w:keepLines w:val="0"/>
        <w:spacing w:after="80" w:line="259" w:lineRule="auto"/>
        <w:rPr>
          <w:color w:val="6D9EEB"/>
          <w:sz w:val="24"/>
          <w:szCs w:val="24"/>
        </w:rPr>
      </w:pPr>
      <w:r>
        <w:fldChar w:fldCharType="begin"/>
      </w:r>
      <w:r>
        <w:instrText xml:space="preserve"> HYPERLINK "https://drive.google.com/file/d/11ShkBRp-qSXogvOqFn4InZa3CQok1GFr/view?usp=sharing" \h </w:instrText>
      </w:r>
      <w:r>
        <w:fldChar w:fldCharType="separate"/>
      </w:r>
      <w:r>
        <w:rPr>
          <w:color w:val="0000EE"/>
          <w:sz w:val="24"/>
          <w:szCs w:val="24"/>
          <w:u w:val="single"/>
          <w:rtl w:val="0"/>
        </w:rPr>
        <w:t>AI_Studybuddy_Backend_Demo.mkv</w:t>
      </w:r>
      <w:r>
        <w:rPr>
          <w:color w:val="0000EE"/>
          <w:sz w:val="24"/>
          <w:szCs w:val="24"/>
          <w:u w:val="single"/>
          <w:rtl w:val="0"/>
        </w:rPr>
        <w:fldChar w:fldCharType="end"/>
      </w:r>
    </w:p>
    <w:p w14:paraId="000000D9">
      <w:pPr>
        <w:pStyle w:val="3"/>
        <w:keepNext w:val="0"/>
        <w:keepLines w:val="0"/>
        <w:spacing w:after="80" w:line="259" w:lineRule="auto"/>
        <w:rPr>
          <w:b/>
          <w:bCs/>
          <w:sz w:val="34"/>
          <w:szCs w:val="34"/>
        </w:rPr>
      </w:pPr>
      <w:bookmarkStart w:id="49" w:name="_heading=h.w1o2u9cztxoo" w:colFirst="0" w:colLast="0"/>
      <w:bookmarkEnd w:id="49"/>
    </w:p>
    <w:p w14:paraId="000000DA">
      <w:pPr>
        <w:pStyle w:val="3"/>
        <w:keepNext w:val="0"/>
        <w:keepLines w:val="0"/>
        <w:spacing w:after="80" w:line="259" w:lineRule="auto"/>
        <w:rPr>
          <w:b/>
          <w:bCs/>
          <w:sz w:val="34"/>
          <w:szCs w:val="34"/>
        </w:rPr>
      </w:pPr>
      <w:bookmarkStart w:id="50" w:name="_heading=h.fi4i1o3di9z5" w:colFirst="0" w:colLast="0"/>
      <w:bookmarkEnd w:id="50"/>
      <w:r>
        <w:rPr>
          <w:b/>
          <w:bCs/>
          <w:sz w:val="34"/>
          <w:szCs w:val="34"/>
          <w:rtl w:val="0"/>
        </w:rPr>
        <w:t>Epic 4: Database Configuration</w:t>
      </w:r>
    </w:p>
    <w:p w14:paraId="000000DB">
      <w:pPr>
        <w:spacing w:before="240" w:after="240" w:line="259" w:lineRule="auto"/>
        <w:jc w:val="both"/>
      </w:pPr>
      <w:r>
        <w:rPr>
          <w:sz w:val="24"/>
          <w:szCs w:val="24"/>
          <w:rtl w:val="0"/>
        </w:rPr>
        <w:t xml:space="preserve">The AI StudyBuddy  backend uses </w:t>
      </w:r>
      <w:r>
        <w:rPr>
          <w:b/>
          <w:bCs/>
          <w:sz w:val="24"/>
          <w:szCs w:val="24"/>
          <w:rtl w:val="0"/>
        </w:rPr>
        <w:t>MongoDB</w:t>
      </w:r>
      <w:r>
        <w:rPr>
          <w:sz w:val="24"/>
          <w:szCs w:val="24"/>
          <w:rtl w:val="0"/>
        </w:rPr>
        <w:t xml:space="preserve"> as its primary NoSQL database and </w:t>
      </w:r>
      <w:r>
        <w:rPr>
          <w:b/>
          <w:bCs/>
          <w:sz w:val="24"/>
          <w:szCs w:val="24"/>
          <w:rtl w:val="0"/>
        </w:rPr>
        <w:t>Mongoose ODM</w:t>
      </w:r>
      <w:r>
        <w:rPr>
          <w:sz w:val="24"/>
          <w:szCs w:val="24"/>
          <w:rtl w:val="0"/>
        </w:rPr>
        <w:t xml:space="preserve"> for data modeling and schema validation. MongoDB stores user information, uploaded study materials, and AI-generated learning resources in a structured manner. Mongoose simplifies database operations by providing schemas, validation rules, and efficient query handling.</w:t>
      </w:r>
    </w:p>
    <w:p w14:paraId="000000DC">
      <w:pPr>
        <w:pStyle w:val="4"/>
        <w:keepNext w:val="0"/>
        <w:keepLines w:val="0"/>
        <w:spacing w:before="280" w:line="259" w:lineRule="auto"/>
        <w:rPr>
          <w:b/>
          <w:bCs/>
          <w:color w:val="000000"/>
          <w:sz w:val="26"/>
          <w:szCs w:val="26"/>
        </w:rPr>
      </w:pPr>
      <w:bookmarkStart w:id="51" w:name="_heading=h.7y3buvq93c0c" w:colFirst="0" w:colLast="0"/>
      <w:bookmarkEnd w:id="51"/>
      <w:r>
        <w:rPr>
          <w:b/>
          <w:bCs/>
          <w:color w:val="000000"/>
          <w:sz w:val="26"/>
          <w:szCs w:val="26"/>
          <w:rtl w:val="0"/>
        </w:rPr>
        <w:t>Configure MongoDB</w:t>
      </w:r>
    </w:p>
    <w:p w14:paraId="000000DD">
      <w:pPr>
        <w:spacing w:before="240" w:after="240" w:line="259" w:lineRule="auto"/>
        <w:rPr>
          <w:sz w:val="24"/>
          <w:szCs w:val="24"/>
        </w:rPr>
      </w:pPr>
      <w:r>
        <w:rPr>
          <w:sz w:val="24"/>
          <w:szCs w:val="24"/>
          <w:rtl w:val="0"/>
        </w:rPr>
        <w:t>Install Mongoose using the following command:</w:t>
      </w:r>
    </w:p>
    <w:tbl>
      <w:tblPr>
        <w:tblStyle w:val="17"/>
        <w:tblW w:w="9029" w:type="dxa"/>
        <w:tblInd w:w="0" w:type="dxa"/>
        <w:tblLayout w:type="fixed"/>
        <w:tblCellMar>
          <w:top w:w="100" w:type="dxa"/>
          <w:left w:w="100" w:type="dxa"/>
          <w:bottom w:w="100" w:type="dxa"/>
          <w:right w:w="100" w:type="dxa"/>
        </w:tblCellMar>
      </w:tblPr>
      <w:tblGrid>
        <w:gridCol w:w="9029"/>
      </w:tblGrid>
      <w:tr w14:paraId="17CFB3A4">
        <w:tblPrEx>
          <w:tblCellMar>
            <w:top w:w="100" w:type="dxa"/>
            <w:left w:w="100" w:type="dxa"/>
            <w:bottom w:w="100" w:type="dxa"/>
            <w:right w:w="100" w:type="dxa"/>
          </w:tblCellMar>
        </w:tblPrEx>
        <w:tc>
          <w:tcPr>
            <w:shd w:val="clear" w:color="auto" w:fill="2B2B2B"/>
            <w:tcMar>
              <w:top w:w="100" w:type="dxa"/>
              <w:left w:w="100" w:type="dxa"/>
              <w:bottom w:w="100" w:type="dxa"/>
              <w:right w:w="100" w:type="dxa"/>
            </w:tcMar>
            <w:vAlign w:val="top"/>
          </w:tcPr>
          <w:p w14:paraId="000000D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sz w:val="24"/>
                <w:szCs w:val="24"/>
              </w:rPr>
            </w:pPr>
            <w:r>
              <w:rPr>
                <w:rFonts w:ascii="Consolas" w:hAnsi="Consolas" w:eastAsia="Consolas" w:cs="Consolas"/>
                <w:color w:val="F8F8F2"/>
                <w:sz w:val="24"/>
                <w:szCs w:val="24"/>
                <w:shd w:val="clear" w:fill="2B2B2B"/>
                <w:rtl w:val="0"/>
              </w:rPr>
              <w:t>npm install mongoose</w:t>
            </w:r>
          </w:p>
        </w:tc>
      </w:tr>
    </w:tbl>
    <w:p w14:paraId="000000DF">
      <w:pPr>
        <w:pStyle w:val="4"/>
        <w:keepNext w:val="0"/>
        <w:keepLines w:val="0"/>
        <w:spacing w:before="280" w:line="259" w:lineRule="auto"/>
        <w:rPr>
          <w:b/>
          <w:bCs/>
          <w:color w:val="000000"/>
          <w:sz w:val="26"/>
          <w:szCs w:val="26"/>
        </w:rPr>
      </w:pPr>
      <w:bookmarkStart w:id="52" w:name="_heading=h.uw6yzu62dk7l" w:colFirst="0" w:colLast="0"/>
      <w:bookmarkEnd w:id="52"/>
      <w:r>
        <w:rPr>
          <w:b/>
          <w:bCs/>
          <w:color w:val="000000"/>
          <w:sz w:val="26"/>
          <w:szCs w:val="26"/>
          <w:rtl w:val="0"/>
        </w:rPr>
        <w:t>Create Database Connection</w:t>
      </w:r>
    </w:p>
    <w:p w14:paraId="000000E0">
      <w:pPr>
        <w:spacing w:before="240" w:after="240" w:line="259" w:lineRule="auto"/>
        <w:jc w:val="both"/>
        <w:rPr>
          <w:sz w:val="24"/>
          <w:szCs w:val="24"/>
        </w:rPr>
      </w:pPr>
      <w:r>
        <w:rPr>
          <w:sz w:val="24"/>
          <w:szCs w:val="24"/>
          <w:rtl w:val="0"/>
        </w:rPr>
        <w:t>Before performing any database operations, establish a connection between the backend and MongoDB using Mongoose. The connection module is initialized during server startup to ensure reliable communication with the database.</w:t>
      </w:r>
    </w:p>
    <w:p w14:paraId="000000E1">
      <w:pPr>
        <w:pStyle w:val="3"/>
        <w:keepNext w:val="0"/>
        <w:keepLines w:val="0"/>
        <w:spacing w:after="80" w:line="259" w:lineRule="auto"/>
        <w:rPr>
          <w:b/>
          <w:bCs/>
          <w:sz w:val="34"/>
          <w:szCs w:val="34"/>
        </w:rPr>
      </w:pPr>
      <w:bookmarkStart w:id="53" w:name="_heading=h.vmjuqf8hmchv" w:colFirst="0" w:colLast="0"/>
      <w:bookmarkEnd w:id="53"/>
      <w:r>
        <w:rPr>
          <w:b/>
          <w:bCs/>
          <w:sz w:val="34"/>
          <w:szCs w:val="34"/>
          <w:rtl w:val="0"/>
        </w:rPr>
        <w:t>Mongoose Schema Definitions</w:t>
      </w:r>
    </w:p>
    <w:p w14:paraId="000000E2">
      <w:pPr>
        <w:pStyle w:val="4"/>
        <w:keepNext w:val="0"/>
        <w:keepLines w:val="0"/>
        <w:spacing w:before="280" w:line="259" w:lineRule="auto"/>
        <w:rPr>
          <w:b/>
          <w:bCs/>
          <w:color w:val="000000"/>
          <w:sz w:val="26"/>
          <w:szCs w:val="26"/>
        </w:rPr>
      </w:pPr>
      <w:bookmarkStart w:id="54" w:name="_heading=h.grxulhiyfycq" w:colFirst="0" w:colLast="0"/>
      <w:bookmarkEnd w:id="54"/>
      <w:r>
        <w:rPr>
          <w:b/>
          <w:bCs/>
          <w:color w:val="000000"/>
          <w:sz w:val="26"/>
          <w:szCs w:val="26"/>
          <w:rtl w:val="0"/>
        </w:rPr>
        <w:t>1. User Schema (</w:t>
      </w:r>
      <w:r>
        <w:rPr>
          <w:rFonts w:ascii="Roboto Mono" w:hAnsi="Roboto Mono" w:eastAsia="Roboto Mono" w:cs="Roboto Mono"/>
          <w:b/>
          <w:bCs/>
          <w:color w:val="000000"/>
          <w:sz w:val="26"/>
          <w:szCs w:val="26"/>
          <w:rtl w:val="0"/>
        </w:rPr>
        <w:t>models/</w:t>
      </w:r>
      <w:r>
        <w:fldChar w:fldCharType="begin"/>
      </w:r>
      <w:r>
        <w:instrText xml:space="preserve"> HYPERLINK "http://user.js" \h </w:instrText>
      </w:r>
      <w:r>
        <w:fldChar w:fldCharType="separate"/>
      </w:r>
      <w:r>
        <w:rPr>
          <w:rFonts w:ascii="Roboto Mono" w:hAnsi="Roboto Mono" w:eastAsia="Roboto Mono" w:cs="Roboto Mono"/>
          <w:b/>
          <w:bCs/>
          <w:color w:val="000000"/>
          <w:sz w:val="26"/>
          <w:szCs w:val="26"/>
          <w:u w:val="single"/>
          <w:rtl w:val="0"/>
        </w:rPr>
        <w:t>User.js</w:t>
      </w:r>
      <w:r>
        <w:rPr>
          <w:rFonts w:ascii="Roboto Mono" w:hAnsi="Roboto Mono" w:eastAsia="Roboto Mono" w:cs="Roboto Mono"/>
          <w:b/>
          <w:bCs/>
          <w:color w:val="000000"/>
          <w:sz w:val="26"/>
          <w:szCs w:val="26"/>
          <w:u w:val="single"/>
          <w:rtl w:val="0"/>
        </w:rPr>
        <w:fldChar w:fldCharType="end"/>
      </w:r>
      <w:r>
        <w:rPr>
          <w:b/>
          <w:bCs/>
          <w:color w:val="000000"/>
          <w:sz w:val="26"/>
          <w:szCs w:val="26"/>
          <w:rtl w:val="0"/>
        </w:rPr>
        <w:t>)</w:t>
      </w:r>
    </w:p>
    <w:p w14:paraId="000000E3">
      <w:pPr>
        <w:spacing w:before="240" w:after="240" w:line="259" w:lineRule="auto"/>
        <w:ind w:left="0" w:firstLine="0"/>
        <w:jc w:val="both"/>
        <w:rPr>
          <w:sz w:val="24"/>
          <w:szCs w:val="24"/>
        </w:rPr>
      </w:pPr>
      <w:r>
        <w:rPr>
          <w:sz w:val="24"/>
          <w:szCs w:val="24"/>
          <w:rtl w:val="0"/>
        </w:rPr>
        <w:t xml:space="preserve">The </w:t>
      </w:r>
      <w:r>
        <w:rPr>
          <w:b/>
          <w:bCs/>
          <w:sz w:val="24"/>
          <w:szCs w:val="24"/>
          <w:rtl w:val="0"/>
        </w:rPr>
        <w:t>User</w:t>
      </w:r>
      <w:r>
        <w:rPr>
          <w:sz w:val="24"/>
          <w:szCs w:val="24"/>
          <w:rtl w:val="0"/>
        </w:rPr>
        <w:t xml:space="preserve"> schema stores authentication and profile information for registered users. It includes fields such as name, email, password, and role. Passwords are securely encrypted before being stored in the database.</w:t>
      </w:r>
    </w:p>
    <w:p w14:paraId="000000E4">
      <w:pPr>
        <w:spacing w:before="240" w:after="240" w:line="259" w:lineRule="auto"/>
        <w:ind w:left="0" w:firstLine="0"/>
        <w:rPr>
          <w:sz w:val="24"/>
          <w:szCs w:val="24"/>
        </w:rPr>
      </w:pPr>
      <w:r>
        <w:rPr>
          <w:b/>
          <w:bCs/>
          <w:sz w:val="24"/>
          <w:szCs w:val="24"/>
        </w:rPr>
        <w:drawing>
          <wp:inline distT="114300" distB="114300" distL="114300" distR="114300">
            <wp:extent cx="5328920" cy="3248025"/>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11" name="image13.png"/>
                    <pic:cNvPicPr preferRelativeResize="0"/>
                  </pic:nvPicPr>
                  <pic:blipFill>
                    <a:blip r:embed="rId17"/>
                    <a:srcRect/>
                    <a:stretch>
                      <a:fillRect/>
                    </a:stretch>
                  </pic:blipFill>
                  <pic:spPr>
                    <a:xfrm>
                      <a:off x="0" y="0"/>
                      <a:ext cx="5329238" cy="3248025"/>
                    </a:xfrm>
                    <a:prstGeom prst="rect">
                      <a:avLst/>
                    </a:prstGeom>
                  </pic:spPr>
                </pic:pic>
              </a:graphicData>
            </a:graphic>
          </wp:inline>
        </w:drawing>
      </w:r>
    </w:p>
    <w:p w14:paraId="000000E5">
      <w:pPr>
        <w:pStyle w:val="4"/>
        <w:keepNext w:val="0"/>
        <w:keepLines w:val="0"/>
        <w:spacing w:before="280" w:line="259" w:lineRule="auto"/>
        <w:rPr>
          <w:b/>
          <w:bCs/>
          <w:color w:val="000000"/>
          <w:sz w:val="26"/>
          <w:szCs w:val="26"/>
        </w:rPr>
      </w:pPr>
      <w:bookmarkStart w:id="55" w:name="_heading=h.ot6gi4xq6mts" w:colFirst="0" w:colLast="0"/>
      <w:bookmarkEnd w:id="55"/>
      <w:r>
        <w:rPr>
          <w:b/>
          <w:bCs/>
          <w:color w:val="000000"/>
          <w:sz w:val="26"/>
          <w:szCs w:val="26"/>
          <w:rtl w:val="0"/>
        </w:rPr>
        <w:t>2. Study Material Schema (</w:t>
      </w:r>
      <w:r>
        <w:rPr>
          <w:rFonts w:ascii="Roboto Mono" w:hAnsi="Roboto Mono" w:eastAsia="Roboto Mono" w:cs="Roboto Mono"/>
          <w:b/>
          <w:bCs/>
          <w:color w:val="000000"/>
          <w:sz w:val="26"/>
          <w:szCs w:val="26"/>
          <w:rtl w:val="0"/>
        </w:rPr>
        <w:t>models/Material.js</w:t>
      </w:r>
      <w:r>
        <w:rPr>
          <w:b/>
          <w:bCs/>
          <w:color w:val="000000"/>
          <w:sz w:val="26"/>
          <w:szCs w:val="26"/>
          <w:rtl w:val="0"/>
        </w:rPr>
        <w:t>)</w:t>
      </w:r>
    </w:p>
    <w:p w14:paraId="000000E6">
      <w:pPr>
        <w:spacing w:before="240" w:after="240" w:line="259" w:lineRule="auto"/>
        <w:jc w:val="both"/>
        <w:rPr>
          <w:sz w:val="24"/>
          <w:szCs w:val="24"/>
        </w:rPr>
      </w:pPr>
      <w:r>
        <w:rPr>
          <w:sz w:val="24"/>
          <w:szCs w:val="24"/>
          <w:rtl w:val="0"/>
        </w:rPr>
        <w:t xml:space="preserve">The </w:t>
      </w:r>
      <w:r>
        <w:rPr>
          <w:b/>
          <w:bCs/>
          <w:sz w:val="24"/>
          <w:szCs w:val="24"/>
          <w:rtl w:val="0"/>
        </w:rPr>
        <w:t>Study Material</w:t>
      </w:r>
      <w:r>
        <w:rPr>
          <w:sz w:val="24"/>
          <w:szCs w:val="24"/>
          <w:rtl w:val="0"/>
        </w:rPr>
        <w:t xml:space="preserve"> schema stores the learning content uploaded by users. This content acts as the input for AI-powered features such as summaries, quizzes, flashcards, and study plans.</w:t>
      </w:r>
    </w:p>
    <w:p w14:paraId="000000E7">
      <w:pPr>
        <w:spacing w:before="240" w:after="240" w:line="259" w:lineRule="auto"/>
        <w:ind w:left="0" w:firstLine="0"/>
        <w:rPr>
          <w:sz w:val="24"/>
          <w:szCs w:val="24"/>
        </w:rPr>
      </w:pPr>
      <w:r>
        <w:rPr>
          <w:rFonts w:ascii="Roboto Mono" w:hAnsi="Roboto Mono" w:eastAsia="Roboto Mono" w:cs="Roboto Mono"/>
          <w:color w:val="188038"/>
          <w:sz w:val="24"/>
          <w:szCs w:val="24"/>
        </w:rPr>
        <w:drawing>
          <wp:inline distT="114300" distB="114300" distL="114300" distR="114300">
            <wp:extent cx="5730875" cy="434340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13" name="image16.png"/>
                    <pic:cNvPicPr preferRelativeResize="0"/>
                  </pic:nvPicPr>
                  <pic:blipFill>
                    <a:blip r:embed="rId18"/>
                    <a:srcRect/>
                    <a:stretch>
                      <a:fillRect/>
                    </a:stretch>
                  </pic:blipFill>
                  <pic:spPr>
                    <a:xfrm>
                      <a:off x="0" y="0"/>
                      <a:ext cx="5731200" cy="4343400"/>
                    </a:xfrm>
                    <a:prstGeom prst="rect">
                      <a:avLst/>
                    </a:prstGeom>
                  </pic:spPr>
                </pic:pic>
              </a:graphicData>
            </a:graphic>
          </wp:inline>
        </w:drawing>
      </w:r>
    </w:p>
    <w:p w14:paraId="000000E8">
      <w:pPr>
        <w:pStyle w:val="4"/>
        <w:keepNext w:val="0"/>
        <w:keepLines w:val="0"/>
        <w:spacing w:before="280" w:line="259" w:lineRule="auto"/>
        <w:rPr>
          <w:b/>
          <w:bCs/>
          <w:color w:val="000000"/>
          <w:sz w:val="26"/>
          <w:szCs w:val="26"/>
        </w:rPr>
      </w:pPr>
      <w:bookmarkStart w:id="56" w:name="_heading=h.4v0zmwnh1c0n" w:colFirst="0" w:colLast="0"/>
      <w:bookmarkEnd w:id="56"/>
      <w:r>
        <w:rPr>
          <w:b/>
          <w:bCs/>
          <w:color w:val="000000"/>
          <w:sz w:val="26"/>
          <w:szCs w:val="26"/>
          <w:rtl w:val="0"/>
        </w:rPr>
        <w:t>Database Collections</w:t>
      </w:r>
    </w:p>
    <w:p w14:paraId="000000E9">
      <w:pPr>
        <w:spacing w:before="240" w:after="240" w:line="259" w:lineRule="auto"/>
      </w:pPr>
      <w:r>
        <w:rPr>
          <w:sz w:val="24"/>
          <w:szCs w:val="24"/>
          <w:rtl w:val="0"/>
        </w:rPr>
        <w:t>The AI StudyBuddy  database consists of the following collections:</w:t>
      </w:r>
    </w:p>
    <w:p w14:paraId="000000EA">
      <w:pPr>
        <w:numPr>
          <w:ilvl w:val="0"/>
          <w:numId w:val="16"/>
        </w:numPr>
        <w:spacing w:before="240" w:after="0" w:line="259" w:lineRule="auto"/>
        <w:ind w:left="720" w:hanging="360"/>
        <w:rPr>
          <w:sz w:val="24"/>
          <w:szCs w:val="24"/>
        </w:rPr>
      </w:pPr>
      <w:r>
        <w:rPr>
          <w:b/>
          <w:bCs/>
          <w:sz w:val="24"/>
          <w:szCs w:val="24"/>
          <w:rtl w:val="0"/>
        </w:rPr>
        <w:t>Users</w:t>
      </w:r>
      <w:r>
        <w:rPr>
          <w:sz w:val="24"/>
          <w:szCs w:val="24"/>
          <w:rtl w:val="0"/>
        </w:rPr>
        <w:t xml:space="preserve"> – Stores user account and authentication details.</w:t>
      </w:r>
    </w:p>
    <w:p w14:paraId="000000EB">
      <w:pPr>
        <w:numPr>
          <w:ilvl w:val="0"/>
          <w:numId w:val="16"/>
        </w:numPr>
        <w:spacing w:before="0" w:after="240" w:line="259" w:lineRule="auto"/>
        <w:ind w:left="720" w:hanging="360"/>
        <w:rPr>
          <w:sz w:val="24"/>
          <w:szCs w:val="24"/>
        </w:rPr>
      </w:pPr>
      <w:r>
        <w:rPr>
          <w:b/>
          <w:bCs/>
          <w:sz w:val="24"/>
          <w:szCs w:val="24"/>
          <w:rtl w:val="0"/>
        </w:rPr>
        <w:t>Study Materials</w:t>
      </w:r>
      <w:r>
        <w:rPr>
          <w:sz w:val="24"/>
          <w:szCs w:val="24"/>
          <w:rtl w:val="0"/>
        </w:rPr>
        <w:t xml:space="preserve"> – Stores uploaded learning materials.</w:t>
      </w:r>
    </w:p>
    <w:p w14:paraId="000000EC">
      <w:pPr>
        <w:pStyle w:val="3"/>
        <w:keepNext w:val="0"/>
        <w:keepLines w:val="0"/>
        <w:spacing w:after="80" w:line="259" w:lineRule="auto"/>
        <w:rPr>
          <w:b/>
          <w:bCs/>
          <w:sz w:val="34"/>
          <w:szCs w:val="34"/>
        </w:rPr>
      </w:pPr>
      <w:bookmarkStart w:id="57" w:name="_heading=h.kvwf7sj42til" w:colFirst="0" w:colLast="0"/>
      <w:bookmarkEnd w:id="57"/>
      <w:r>
        <w:rPr>
          <w:b/>
          <w:bCs/>
          <w:sz w:val="34"/>
          <w:szCs w:val="34"/>
          <w:rtl w:val="0"/>
        </w:rPr>
        <w:t>API Route Interface Endpoints</w:t>
      </w:r>
    </w:p>
    <w:p w14:paraId="000000ED">
      <w:pPr>
        <w:spacing w:before="240" w:after="240" w:line="259" w:lineRule="auto"/>
        <w:rPr>
          <w:sz w:val="24"/>
          <w:szCs w:val="24"/>
        </w:rPr>
      </w:pPr>
      <w:r>
        <w:rPr>
          <w:sz w:val="24"/>
          <w:szCs w:val="24"/>
          <w:rtl w:val="0"/>
        </w:rPr>
        <w:t>The backend exposes RESTful APIs to interact with the database and AI services.</w:t>
      </w:r>
    </w:p>
    <w:p w14:paraId="000000EE">
      <w:pPr>
        <w:pStyle w:val="4"/>
        <w:keepNext w:val="0"/>
        <w:keepLines w:val="0"/>
        <w:spacing w:before="280" w:line="259" w:lineRule="auto"/>
        <w:rPr>
          <w:b/>
          <w:bCs/>
          <w:color w:val="000000"/>
          <w:sz w:val="26"/>
          <w:szCs w:val="26"/>
        </w:rPr>
      </w:pPr>
      <w:bookmarkStart w:id="58" w:name="_heading=h.302y7uxjl2c4" w:colFirst="0" w:colLast="0"/>
      <w:bookmarkEnd w:id="58"/>
      <w:r>
        <w:rPr>
          <w:b/>
          <w:bCs/>
          <w:color w:val="000000"/>
          <w:sz w:val="26"/>
          <w:szCs w:val="26"/>
          <w:rtl w:val="0"/>
        </w:rPr>
        <w:t>1. Authentication APIs</w:t>
      </w:r>
    </w:p>
    <w:p w14:paraId="000000EF">
      <w:pPr>
        <w:spacing w:before="240" w:after="240" w:line="259" w:lineRule="auto"/>
        <w:rPr>
          <w:sz w:val="24"/>
          <w:szCs w:val="24"/>
        </w:rPr>
      </w:pPr>
      <w:r>
        <w:rPr>
          <w:sz w:val="24"/>
          <w:szCs w:val="24"/>
          <w:rtl w:val="0"/>
        </w:rPr>
        <w:t>Handles user registration, login, JWT authentication, and protected route access.</w:t>
      </w:r>
    </w:p>
    <w:p w14:paraId="000000F0">
      <w:pPr>
        <w:pStyle w:val="4"/>
        <w:keepNext w:val="0"/>
        <w:keepLines w:val="0"/>
        <w:spacing w:before="280" w:line="259" w:lineRule="auto"/>
        <w:rPr>
          <w:b/>
          <w:bCs/>
          <w:color w:val="000000"/>
          <w:sz w:val="26"/>
          <w:szCs w:val="26"/>
        </w:rPr>
      </w:pPr>
      <w:bookmarkStart w:id="59" w:name="_heading=h.3asylpxwagxj" w:colFirst="0" w:colLast="0"/>
      <w:bookmarkEnd w:id="59"/>
      <w:r>
        <w:rPr>
          <w:b/>
          <w:bCs/>
          <w:color w:val="000000"/>
          <w:sz w:val="26"/>
          <w:szCs w:val="26"/>
          <w:rtl w:val="0"/>
        </w:rPr>
        <w:t>2. Study Material APIs</w:t>
      </w:r>
    </w:p>
    <w:p w14:paraId="000000F1">
      <w:pPr>
        <w:spacing w:before="240" w:after="240" w:line="259" w:lineRule="auto"/>
        <w:rPr>
          <w:sz w:val="24"/>
          <w:szCs w:val="24"/>
        </w:rPr>
      </w:pPr>
      <w:r>
        <w:rPr>
          <w:sz w:val="24"/>
          <w:szCs w:val="24"/>
          <w:rtl w:val="0"/>
        </w:rPr>
        <w:t>Allows users to upload, retrieve, update, and manage study materials.</w:t>
      </w:r>
    </w:p>
    <w:p w14:paraId="000000F2">
      <w:pPr>
        <w:pStyle w:val="4"/>
        <w:keepNext w:val="0"/>
        <w:keepLines w:val="0"/>
        <w:spacing w:before="280" w:line="259" w:lineRule="auto"/>
        <w:rPr>
          <w:b/>
          <w:bCs/>
          <w:color w:val="000000"/>
          <w:sz w:val="26"/>
          <w:szCs w:val="26"/>
        </w:rPr>
      </w:pPr>
      <w:bookmarkStart w:id="60" w:name="_heading=h.z8y071lbk8hp" w:colFirst="0" w:colLast="0"/>
      <w:bookmarkEnd w:id="60"/>
      <w:r>
        <w:rPr>
          <w:b/>
          <w:bCs/>
          <w:color w:val="000000"/>
          <w:sz w:val="26"/>
          <w:szCs w:val="26"/>
          <w:rtl w:val="0"/>
        </w:rPr>
        <w:t>3. AI Feature APIs</w:t>
      </w:r>
    </w:p>
    <w:p w14:paraId="000000F3">
      <w:pPr>
        <w:spacing w:before="240" w:after="240" w:line="259" w:lineRule="auto"/>
        <w:rPr>
          <w:sz w:val="24"/>
          <w:szCs w:val="24"/>
        </w:rPr>
      </w:pPr>
      <w:r>
        <w:rPr>
          <w:sz w:val="24"/>
          <w:szCs w:val="24"/>
          <w:rtl w:val="0"/>
        </w:rPr>
        <w:t>Provides endpoints for:</w:t>
      </w:r>
    </w:p>
    <w:p w14:paraId="000000F4">
      <w:pPr>
        <w:numPr>
          <w:ilvl w:val="0"/>
          <w:numId w:val="17"/>
        </w:numPr>
        <w:spacing w:before="240" w:after="0" w:line="259" w:lineRule="auto"/>
        <w:ind w:left="720" w:hanging="360"/>
        <w:rPr>
          <w:sz w:val="24"/>
          <w:szCs w:val="24"/>
        </w:rPr>
      </w:pPr>
      <w:r>
        <w:rPr>
          <w:sz w:val="24"/>
          <w:szCs w:val="24"/>
          <w:rtl w:val="0"/>
        </w:rPr>
        <w:t>AI Summary Generation</w:t>
      </w:r>
    </w:p>
    <w:p w14:paraId="000000F5">
      <w:pPr>
        <w:numPr>
          <w:ilvl w:val="0"/>
          <w:numId w:val="17"/>
        </w:numPr>
        <w:spacing w:before="0" w:after="0" w:line="259" w:lineRule="auto"/>
        <w:ind w:left="720" w:hanging="360"/>
        <w:rPr>
          <w:sz w:val="24"/>
          <w:szCs w:val="24"/>
        </w:rPr>
      </w:pPr>
      <w:r>
        <w:rPr>
          <w:sz w:val="24"/>
          <w:szCs w:val="24"/>
          <w:rtl w:val="0"/>
        </w:rPr>
        <w:t>AI Flashcard Generation</w:t>
      </w:r>
    </w:p>
    <w:p w14:paraId="000000F6">
      <w:pPr>
        <w:numPr>
          <w:ilvl w:val="0"/>
          <w:numId w:val="17"/>
        </w:numPr>
        <w:spacing w:before="0" w:after="0" w:line="259" w:lineRule="auto"/>
        <w:ind w:left="720" w:hanging="360"/>
        <w:rPr>
          <w:sz w:val="24"/>
          <w:szCs w:val="24"/>
        </w:rPr>
      </w:pPr>
      <w:r>
        <w:rPr>
          <w:sz w:val="24"/>
          <w:szCs w:val="24"/>
          <w:rtl w:val="0"/>
        </w:rPr>
        <w:t>AI Quiz Generation</w:t>
      </w:r>
    </w:p>
    <w:p w14:paraId="000000F7">
      <w:pPr>
        <w:numPr>
          <w:ilvl w:val="0"/>
          <w:numId w:val="17"/>
        </w:numPr>
        <w:spacing w:before="0" w:after="240" w:line="259" w:lineRule="auto"/>
        <w:ind w:left="720" w:hanging="360"/>
        <w:rPr>
          <w:sz w:val="24"/>
          <w:szCs w:val="24"/>
        </w:rPr>
      </w:pPr>
      <w:r>
        <w:rPr>
          <w:sz w:val="24"/>
          <w:szCs w:val="24"/>
          <w:rtl w:val="0"/>
        </w:rPr>
        <w:t>AI Study Plan Generation</w:t>
      </w:r>
    </w:p>
    <w:p w14:paraId="000000F8">
      <w:pPr>
        <w:pStyle w:val="4"/>
        <w:keepNext w:val="0"/>
        <w:keepLines w:val="0"/>
        <w:spacing w:before="280" w:line="259" w:lineRule="auto"/>
        <w:rPr>
          <w:b/>
          <w:bCs/>
          <w:color w:val="000000"/>
          <w:sz w:val="26"/>
          <w:szCs w:val="26"/>
        </w:rPr>
      </w:pPr>
      <w:bookmarkStart w:id="61" w:name="_heading=h.wgdy8cx6040z" w:colFirst="0" w:colLast="0"/>
      <w:bookmarkEnd w:id="61"/>
      <w:r>
        <w:rPr>
          <w:b/>
          <w:bCs/>
          <w:color w:val="000000"/>
          <w:sz w:val="26"/>
          <w:szCs w:val="26"/>
          <w:rtl w:val="0"/>
        </w:rPr>
        <w:t>4. Administrative APIs</w:t>
      </w:r>
    </w:p>
    <w:p w14:paraId="000000F9">
      <w:pPr>
        <w:spacing w:before="240" w:after="240" w:line="259" w:lineRule="auto"/>
        <w:rPr>
          <w:sz w:val="24"/>
          <w:szCs w:val="24"/>
        </w:rPr>
      </w:pPr>
      <w:r>
        <w:rPr>
          <w:sz w:val="24"/>
          <w:szCs w:val="24"/>
          <w:rtl w:val="0"/>
        </w:rPr>
        <w:t>Provides administrator-only endpoints for managing users and monitoring system activities.</w:t>
      </w:r>
    </w:p>
    <w:p w14:paraId="000000FA">
      <w:pPr>
        <w:pStyle w:val="3"/>
        <w:keepNext w:val="0"/>
        <w:keepLines w:val="0"/>
        <w:spacing w:after="80" w:line="259" w:lineRule="auto"/>
        <w:rPr>
          <w:b/>
          <w:bCs/>
          <w:sz w:val="34"/>
          <w:szCs w:val="34"/>
        </w:rPr>
      </w:pPr>
      <w:bookmarkStart w:id="62" w:name="_heading=h.i2idalcy1s1p" w:colFirst="0" w:colLast="0"/>
      <w:bookmarkEnd w:id="62"/>
      <w:r>
        <w:rPr>
          <w:b/>
          <w:bCs/>
          <w:sz w:val="34"/>
          <w:szCs w:val="34"/>
          <w:rtl w:val="0"/>
        </w:rPr>
        <w:t>Epic 5: Project Execution</w:t>
      </w:r>
    </w:p>
    <w:p w14:paraId="000000FB">
      <w:pPr>
        <w:spacing w:before="240" w:after="240" w:line="259" w:lineRule="auto"/>
        <w:jc w:val="both"/>
      </w:pPr>
      <w:r>
        <w:rPr>
          <w:sz w:val="24"/>
          <w:szCs w:val="24"/>
          <w:rtl w:val="0"/>
        </w:rPr>
        <w:t>The AI StudyBuddy  backend can be executed locally using Node.js. Before running the application, ensure that MongoDB is running and the required environment variables are configured correctly. The backend exposes REST APIs that can be tested using Postman or Thunder Client.</w:t>
      </w:r>
    </w:p>
    <w:p w14:paraId="000000FC">
      <w:pPr>
        <w:pStyle w:val="4"/>
        <w:keepNext w:val="0"/>
        <w:keepLines w:val="0"/>
        <w:spacing w:before="280" w:line="259" w:lineRule="auto"/>
        <w:rPr>
          <w:b/>
          <w:bCs/>
          <w:color w:val="000000"/>
          <w:sz w:val="26"/>
          <w:szCs w:val="26"/>
        </w:rPr>
      </w:pPr>
      <w:bookmarkStart w:id="63" w:name="_heading=h.uqm7kdm29q4l" w:colFirst="0" w:colLast="0"/>
      <w:bookmarkEnd w:id="63"/>
      <w:r>
        <w:rPr>
          <w:b/>
          <w:bCs/>
          <w:color w:val="000000"/>
          <w:sz w:val="26"/>
          <w:szCs w:val="26"/>
          <w:rtl w:val="0"/>
        </w:rPr>
        <w:t>Running the Backend Server</w:t>
      </w:r>
    </w:p>
    <w:p w14:paraId="000000FD">
      <w:pPr>
        <w:spacing w:before="240" w:after="240" w:line="259" w:lineRule="auto"/>
        <w:rPr>
          <w:sz w:val="24"/>
          <w:szCs w:val="24"/>
        </w:rPr>
      </w:pPr>
      <w:r>
        <w:rPr>
          <w:sz w:val="24"/>
          <w:szCs w:val="24"/>
          <w:rtl w:val="0"/>
        </w:rPr>
        <w:t>Install all required dependencies:</w:t>
      </w:r>
    </w:p>
    <w:tbl>
      <w:tblPr>
        <w:tblStyle w:val="18"/>
        <w:tblW w:w="9029" w:type="dxa"/>
        <w:tblInd w:w="0" w:type="dxa"/>
        <w:tblLayout w:type="fixed"/>
        <w:tblCellMar>
          <w:top w:w="100" w:type="dxa"/>
          <w:left w:w="100" w:type="dxa"/>
          <w:bottom w:w="100" w:type="dxa"/>
          <w:right w:w="100" w:type="dxa"/>
        </w:tblCellMar>
      </w:tblPr>
      <w:tblGrid>
        <w:gridCol w:w="9029"/>
      </w:tblGrid>
      <w:tr w14:paraId="6F38DC59">
        <w:tblPrEx>
          <w:tblCellMar>
            <w:top w:w="100" w:type="dxa"/>
            <w:left w:w="100" w:type="dxa"/>
            <w:bottom w:w="100" w:type="dxa"/>
            <w:right w:w="100" w:type="dxa"/>
          </w:tblCellMar>
        </w:tblPrEx>
        <w:tc>
          <w:tcPr>
            <w:shd w:val="clear" w:color="auto" w:fill="2B2B2B"/>
            <w:tcMar>
              <w:top w:w="100" w:type="dxa"/>
              <w:left w:w="100" w:type="dxa"/>
              <w:bottom w:w="100" w:type="dxa"/>
              <w:right w:w="100" w:type="dxa"/>
            </w:tcMar>
            <w:vAlign w:val="top"/>
          </w:tcPr>
          <w:p w14:paraId="000000F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sz w:val="24"/>
                <w:szCs w:val="24"/>
              </w:rPr>
            </w:pPr>
            <w:r>
              <w:rPr>
                <w:rFonts w:ascii="Consolas" w:hAnsi="Consolas" w:eastAsia="Consolas" w:cs="Consolas"/>
                <w:color w:val="F8F8F2"/>
                <w:sz w:val="24"/>
                <w:szCs w:val="24"/>
                <w:shd w:val="clear" w:fill="2B2B2B"/>
                <w:rtl w:val="0"/>
              </w:rPr>
              <w:t>npm install</w:t>
            </w:r>
          </w:p>
        </w:tc>
      </w:tr>
    </w:tbl>
    <w:p w14:paraId="000000FF">
      <w:pPr>
        <w:spacing w:before="240" w:after="240" w:line="259" w:lineRule="auto"/>
        <w:rPr>
          <w:sz w:val="24"/>
          <w:szCs w:val="24"/>
        </w:rPr>
      </w:pPr>
      <w:r>
        <w:rPr>
          <w:sz w:val="24"/>
          <w:szCs w:val="24"/>
          <w:rtl w:val="0"/>
        </w:rPr>
        <w:t>Start the development server:</w:t>
      </w:r>
    </w:p>
    <w:tbl>
      <w:tblPr>
        <w:tblStyle w:val="19"/>
        <w:tblW w:w="9029" w:type="dxa"/>
        <w:tblInd w:w="0" w:type="dxa"/>
        <w:tblLayout w:type="fixed"/>
        <w:tblCellMar>
          <w:top w:w="100" w:type="dxa"/>
          <w:left w:w="100" w:type="dxa"/>
          <w:bottom w:w="100" w:type="dxa"/>
          <w:right w:w="100" w:type="dxa"/>
        </w:tblCellMar>
      </w:tblPr>
      <w:tblGrid>
        <w:gridCol w:w="9029"/>
      </w:tblGrid>
      <w:tr w14:paraId="253C2DD5">
        <w:tblPrEx>
          <w:tblCellMar>
            <w:top w:w="100" w:type="dxa"/>
            <w:left w:w="100" w:type="dxa"/>
            <w:bottom w:w="100" w:type="dxa"/>
            <w:right w:w="100" w:type="dxa"/>
          </w:tblCellMar>
        </w:tblPrEx>
        <w:tc>
          <w:tcPr>
            <w:shd w:val="clear" w:color="auto" w:fill="2B2B2B"/>
            <w:tcMar>
              <w:top w:w="100" w:type="dxa"/>
              <w:left w:w="100" w:type="dxa"/>
              <w:bottom w:w="100" w:type="dxa"/>
              <w:right w:w="100" w:type="dxa"/>
            </w:tcMar>
            <w:vAlign w:val="top"/>
          </w:tcPr>
          <w:p w14:paraId="0000010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sz w:val="24"/>
                <w:szCs w:val="24"/>
              </w:rPr>
            </w:pPr>
            <w:r>
              <w:rPr>
                <w:rFonts w:ascii="Consolas" w:hAnsi="Consolas" w:eastAsia="Consolas" w:cs="Consolas"/>
                <w:color w:val="F8F8F2"/>
                <w:sz w:val="24"/>
                <w:szCs w:val="24"/>
                <w:shd w:val="clear" w:fill="2B2B2B"/>
                <w:rtl w:val="0"/>
              </w:rPr>
              <w:t>npm start</w:t>
            </w:r>
          </w:p>
        </w:tc>
      </w:tr>
    </w:tbl>
    <w:p w14:paraId="00000101">
      <w:pPr>
        <w:spacing w:before="240" w:after="240" w:line="259" w:lineRule="auto"/>
        <w:rPr>
          <w:sz w:val="24"/>
          <w:szCs w:val="24"/>
        </w:rPr>
      </w:pPr>
      <w:r>
        <w:rPr>
          <w:sz w:val="24"/>
          <w:szCs w:val="24"/>
          <w:rtl w:val="0"/>
        </w:rPr>
        <w:t>After successful execution, the server connects to MongoDB and starts listening for incoming API requests.</w:t>
      </w:r>
    </w:p>
    <w:p w14:paraId="00000102">
      <w:pPr>
        <w:pStyle w:val="3"/>
        <w:keepNext w:val="0"/>
        <w:keepLines w:val="0"/>
        <w:spacing w:before="120" w:after="80" w:line="240" w:lineRule="auto"/>
        <w:rPr>
          <w:b/>
          <w:bCs/>
          <w:sz w:val="34"/>
          <w:szCs w:val="34"/>
        </w:rPr>
      </w:pPr>
      <w:bookmarkStart w:id="64" w:name="_heading=h.ifplnc7svw1i" w:colFirst="0" w:colLast="0"/>
      <w:bookmarkEnd w:id="64"/>
      <w:r>
        <w:rPr>
          <w:b/>
          <w:bCs/>
          <w:sz w:val="34"/>
          <w:szCs w:val="34"/>
          <w:rtl w:val="0"/>
        </w:rPr>
        <w:t>API Testing</w:t>
      </w:r>
    </w:p>
    <w:p w14:paraId="00000103">
      <w:pPr>
        <w:spacing w:before="120" w:after="80" w:line="240" w:lineRule="auto"/>
        <w:rPr>
          <w:sz w:val="24"/>
          <w:szCs w:val="24"/>
        </w:rPr>
      </w:pPr>
      <w:r>
        <w:rPr>
          <w:sz w:val="24"/>
          <w:szCs w:val="24"/>
          <w:rtl w:val="0"/>
        </w:rPr>
        <w:t xml:space="preserve">The backend APIs can be tested using </w:t>
      </w:r>
      <w:r>
        <w:rPr>
          <w:b/>
          <w:bCs/>
          <w:sz w:val="24"/>
          <w:szCs w:val="24"/>
          <w:rtl w:val="0"/>
        </w:rPr>
        <w:t>Postman</w:t>
      </w:r>
      <w:r>
        <w:rPr>
          <w:sz w:val="24"/>
          <w:szCs w:val="24"/>
          <w:rtl w:val="0"/>
        </w:rPr>
        <w:t>.</w:t>
      </w:r>
    </w:p>
    <w:p w14:paraId="00000104">
      <w:pPr>
        <w:pStyle w:val="4"/>
        <w:keepNext w:val="0"/>
        <w:keepLines w:val="0"/>
        <w:spacing w:before="120" w:after="80" w:line="240" w:lineRule="auto"/>
        <w:rPr>
          <w:b/>
          <w:bCs/>
          <w:color w:val="000000"/>
          <w:sz w:val="26"/>
          <w:szCs w:val="26"/>
        </w:rPr>
      </w:pPr>
      <w:bookmarkStart w:id="65" w:name="_heading=h.7a830d8anhfv" w:colFirst="0" w:colLast="0"/>
      <w:bookmarkEnd w:id="65"/>
      <w:r>
        <w:rPr>
          <w:b/>
          <w:bCs/>
          <w:color w:val="000000"/>
          <w:sz w:val="26"/>
          <w:szCs w:val="26"/>
          <w:rtl w:val="0"/>
        </w:rPr>
        <w:t>1. User Registration</w:t>
      </w:r>
    </w:p>
    <w:p w14:paraId="00000105">
      <w:pPr>
        <w:spacing w:before="120" w:after="80" w:line="240" w:lineRule="auto"/>
        <w:rPr>
          <w:sz w:val="24"/>
          <w:szCs w:val="24"/>
        </w:rPr>
      </w:pPr>
      <w:r>
        <w:rPr>
          <w:sz w:val="24"/>
          <w:szCs w:val="24"/>
          <w:rtl w:val="0"/>
        </w:rPr>
        <w:t>Registers a new user by accepting the required details and securely storing the encrypted password in the MongoDB database.</w:t>
      </w:r>
    </w:p>
    <w:p w14:paraId="00000106">
      <w:pPr>
        <w:spacing w:before="120" w:after="80" w:line="240" w:lineRule="auto"/>
        <w:rPr>
          <w:b/>
          <w:bCs/>
          <w:sz w:val="24"/>
          <w:szCs w:val="24"/>
        </w:rPr>
      </w:pPr>
      <w:r>
        <w:rPr>
          <w:b/>
          <w:bCs/>
          <w:sz w:val="24"/>
          <w:szCs w:val="24"/>
          <w:rtl w:val="0"/>
        </w:rPr>
        <w:t>Endpoint:</w:t>
      </w:r>
    </w:p>
    <w:p w14:paraId="00000107">
      <w:pPr>
        <w:spacing w:before="120" w:after="80" w:line="240" w:lineRule="auto"/>
        <w:rPr>
          <w:sz w:val="24"/>
          <w:szCs w:val="24"/>
        </w:rPr>
      </w:pPr>
      <w:r>
        <w:rPr>
          <w:sz w:val="24"/>
          <w:szCs w:val="24"/>
          <w:rtl w:val="0"/>
        </w:rPr>
        <w:t>POST /api/auth/register</w:t>
      </w:r>
    </w:p>
    <w:p w14:paraId="00000108">
      <w:pPr>
        <w:spacing w:line="259" w:lineRule="auto"/>
        <w:rPr>
          <w:sz w:val="24"/>
          <w:szCs w:val="24"/>
        </w:rPr>
      </w:pPr>
      <w:r>
        <w:rPr>
          <w:sz w:val="24"/>
          <w:szCs w:val="24"/>
        </w:rPr>
        <w:drawing>
          <wp:inline distT="114300" distB="114300" distL="114300" distR="114300">
            <wp:extent cx="5730875" cy="3619500"/>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14" name="image14.png"/>
                    <pic:cNvPicPr preferRelativeResize="0"/>
                  </pic:nvPicPr>
                  <pic:blipFill>
                    <a:blip r:embed="rId19"/>
                    <a:srcRect/>
                    <a:stretch>
                      <a:fillRect/>
                    </a:stretch>
                  </pic:blipFill>
                  <pic:spPr>
                    <a:xfrm>
                      <a:off x="0" y="0"/>
                      <a:ext cx="5731200" cy="3619500"/>
                    </a:xfrm>
                    <a:prstGeom prst="rect">
                      <a:avLst/>
                    </a:prstGeom>
                  </pic:spPr>
                </pic:pic>
              </a:graphicData>
            </a:graphic>
          </wp:inline>
        </w:drawing>
      </w:r>
    </w:p>
    <w:p w14:paraId="00000109">
      <w:pPr>
        <w:pStyle w:val="4"/>
        <w:keepNext w:val="0"/>
        <w:keepLines w:val="0"/>
        <w:spacing w:before="120" w:after="80" w:line="240" w:lineRule="auto"/>
        <w:rPr>
          <w:b/>
          <w:bCs/>
          <w:color w:val="000000"/>
          <w:sz w:val="26"/>
          <w:szCs w:val="26"/>
        </w:rPr>
      </w:pPr>
      <w:bookmarkStart w:id="66" w:name="_heading=h.hjc7m9r3784p" w:colFirst="0" w:colLast="0"/>
      <w:bookmarkEnd w:id="66"/>
      <w:r>
        <w:rPr>
          <w:b/>
          <w:bCs/>
          <w:color w:val="000000"/>
          <w:sz w:val="26"/>
          <w:szCs w:val="26"/>
          <w:rtl w:val="0"/>
        </w:rPr>
        <w:t>2. User Login</w:t>
      </w:r>
    </w:p>
    <w:p w14:paraId="0000010A">
      <w:pPr>
        <w:spacing w:before="120" w:after="80" w:line="240" w:lineRule="auto"/>
        <w:rPr>
          <w:sz w:val="24"/>
          <w:szCs w:val="24"/>
        </w:rPr>
      </w:pPr>
      <w:r>
        <w:rPr>
          <w:sz w:val="24"/>
          <w:szCs w:val="24"/>
          <w:rtl w:val="0"/>
        </w:rPr>
        <w:t>Authenticates the registered user and generates a JWT access token for accessing protected APIs.</w:t>
      </w:r>
    </w:p>
    <w:p w14:paraId="0000010B">
      <w:pPr>
        <w:spacing w:before="120" w:after="80" w:line="240" w:lineRule="auto"/>
        <w:rPr>
          <w:b/>
          <w:bCs/>
          <w:sz w:val="24"/>
          <w:szCs w:val="24"/>
        </w:rPr>
      </w:pPr>
      <w:r>
        <w:rPr>
          <w:b/>
          <w:bCs/>
          <w:sz w:val="24"/>
          <w:szCs w:val="24"/>
          <w:rtl w:val="0"/>
        </w:rPr>
        <w:t>Endpoint:</w:t>
      </w:r>
    </w:p>
    <w:p w14:paraId="0000010C">
      <w:pPr>
        <w:spacing w:before="120" w:after="80" w:line="240" w:lineRule="auto"/>
        <w:rPr>
          <w:sz w:val="24"/>
          <w:szCs w:val="24"/>
        </w:rPr>
      </w:pPr>
      <w:r>
        <w:rPr>
          <w:sz w:val="24"/>
          <w:szCs w:val="24"/>
          <w:rtl w:val="0"/>
        </w:rPr>
        <w:t>POST /api/auth/login</w:t>
      </w:r>
    </w:p>
    <w:p w14:paraId="0000010D">
      <w:pPr>
        <w:spacing w:line="259" w:lineRule="auto"/>
        <w:rPr>
          <w:sz w:val="24"/>
          <w:szCs w:val="24"/>
        </w:rPr>
      </w:pPr>
      <w:r>
        <w:rPr>
          <w:sz w:val="24"/>
          <w:szCs w:val="24"/>
        </w:rPr>
        <w:drawing>
          <wp:inline distT="114300" distB="114300" distL="114300" distR="114300">
            <wp:extent cx="5730875" cy="3619500"/>
            <wp:effectExtent l="0" t="0" r="0" b="0"/>
            <wp:docPr id="15" name="image3.png"/>
            <wp:cNvGraphicFramePr/>
            <a:graphic xmlns:a="http://schemas.openxmlformats.org/drawingml/2006/main">
              <a:graphicData uri="http://schemas.openxmlformats.org/drawingml/2006/picture">
                <pic:pic xmlns:pic="http://schemas.openxmlformats.org/drawingml/2006/picture">
                  <pic:nvPicPr>
                    <pic:cNvPr id="15" name="image3.png"/>
                    <pic:cNvPicPr preferRelativeResize="0"/>
                  </pic:nvPicPr>
                  <pic:blipFill>
                    <a:blip r:embed="rId20"/>
                    <a:srcRect/>
                    <a:stretch>
                      <a:fillRect/>
                    </a:stretch>
                  </pic:blipFill>
                  <pic:spPr>
                    <a:xfrm>
                      <a:off x="0" y="0"/>
                      <a:ext cx="5731200" cy="3619500"/>
                    </a:xfrm>
                    <a:prstGeom prst="rect">
                      <a:avLst/>
                    </a:prstGeom>
                  </pic:spPr>
                </pic:pic>
              </a:graphicData>
            </a:graphic>
          </wp:inline>
        </w:drawing>
      </w:r>
    </w:p>
    <w:p w14:paraId="0000010E">
      <w:pPr>
        <w:pStyle w:val="4"/>
        <w:keepNext w:val="0"/>
        <w:keepLines w:val="0"/>
        <w:spacing w:before="120" w:after="80" w:line="259" w:lineRule="auto"/>
        <w:rPr>
          <w:b/>
          <w:bCs/>
          <w:color w:val="000000"/>
          <w:sz w:val="26"/>
          <w:szCs w:val="26"/>
        </w:rPr>
      </w:pPr>
      <w:bookmarkStart w:id="67" w:name="_heading=h.96okp1qatnsm" w:colFirst="0" w:colLast="0"/>
      <w:bookmarkEnd w:id="67"/>
      <w:r>
        <w:rPr>
          <w:b/>
          <w:bCs/>
          <w:color w:val="000000"/>
          <w:sz w:val="26"/>
          <w:szCs w:val="26"/>
          <w:rtl w:val="0"/>
        </w:rPr>
        <w:t>3. Upload Study Material</w:t>
      </w:r>
    </w:p>
    <w:p w14:paraId="0000010F">
      <w:pPr>
        <w:spacing w:before="120" w:after="80" w:line="259" w:lineRule="auto"/>
        <w:rPr>
          <w:sz w:val="24"/>
          <w:szCs w:val="24"/>
        </w:rPr>
      </w:pPr>
      <w:r>
        <w:rPr>
          <w:sz w:val="24"/>
          <w:szCs w:val="24"/>
          <w:rtl w:val="0"/>
        </w:rPr>
        <w:t>Allows authenticated users to upload study material that will be used as input for AI-powered content generation.</w:t>
      </w:r>
    </w:p>
    <w:p w14:paraId="00000110">
      <w:pPr>
        <w:spacing w:before="120" w:after="80" w:line="259" w:lineRule="auto"/>
        <w:rPr>
          <w:b/>
          <w:bCs/>
          <w:sz w:val="24"/>
          <w:szCs w:val="24"/>
        </w:rPr>
      </w:pPr>
      <w:r>
        <w:rPr>
          <w:b/>
          <w:bCs/>
          <w:sz w:val="24"/>
          <w:szCs w:val="24"/>
          <w:rtl w:val="0"/>
        </w:rPr>
        <w:t>Endpoint:</w:t>
      </w:r>
    </w:p>
    <w:p w14:paraId="00000111">
      <w:pPr>
        <w:spacing w:before="120" w:after="80" w:line="259" w:lineRule="auto"/>
        <w:rPr>
          <w:sz w:val="24"/>
          <w:szCs w:val="24"/>
        </w:rPr>
      </w:pPr>
      <w:r>
        <w:rPr>
          <w:sz w:val="24"/>
          <w:szCs w:val="24"/>
          <w:rtl w:val="0"/>
        </w:rPr>
        <w:t>POST /api/material/upload</w:t>
      </w:r>
    </w:p>
    <w:p w14:paraId="00000112">
      <w:pPr>
        <w:spacing w:line="259" w:lineRule="auto"/>
        <w:rPr>
          <w:sz w:val="24"/>
          <w:szCs w:val="24"/>
        </w:rPr>
      </w:pPr>
      <w:r>
        <w:rPr>
          <w:sz w:val="24"/>
          <w:szCs w:val="24"/>
        </w:rPr>
        <w:drawing>
          <wp:inline distT="114300" distB="114300" distL="114300" distR="114300">
            <wp:extent cx="5730875" cy="3619500"/>
            <wp:effectExtent l="0" t="0" r="0" b="0"/>
            <wp:docPr id="16" name="image2.png"/>
            <wp:cNvGraphicFramePr/>
            <a:graphic xmlns:a="http://schemas.openxmlformats.org/drawingml/2006/main">
              <a:graphicData uri="http://schemas.openxmlformats.org/drawingml/2006/picture">
                <pic:pic xmlns:pic="http://schemas.openxmlformats.org/drawingml/2006/picture">
                  <pic:nvPicPr>
                    <pic:cNvPr id="16" name="image2.png"/>
                    <pic:cNvPicPr preferRelativeResize="0"/>
                  </pic:nvPicPr>
                  <pic:blipFill>
                    <a:blip r:embed="rId21"/>
                    <a:srcRect/>
                    <a:stretch>
                      <a:fillRect/>
                    </a:stretch>
                  </pic:blipFill>
                  <pic:spPr>
                    <a:xfrm>
                      <a:off x="0" y="0"/>
                      <a:ext cx="5731200" cy="3619500"/>
                    </a:xfrm>
                    <a:prstGeom prst="rect">
                      <a:avLst/>
                    </a:prstGeom>
                  </pic:spPr>
                </pic:pic>
              </a:graphicData>
            </a:graphic>
          </wp:inline>
        </w:drawing>
      </w:r>
    </w:p>
    <w:p w14:paraId="00000113">
      <w:pPr>
        <w:pStyle w:val="4"/>
        <w:keepNext w:val="0"/>
        <w:keepLines w:val="0"/>
        <w:spacing w:before="80" w:after="80" w:line="259" w:lineRule="auto"/>
        <w:rPr>
          <w:b/>
          <w:bCs/>
          <w:color w:val="000000"/>
          <w:sz w:val="26"/>
          <w:szCs w:val="26"/>
        </w:rPr>
      </w:pPr>
      <w:bookmarkStart w:id="68" w:name="_heading=h.k54rlpzg6n5e" w:colFirst="0" w:colLast="0"/>
      <w:bookmarkEnd w:id="68"/>
      <w:r>
        <w:rPr>
          <w:b/>
          <w:bCs/>
          <w:color w:val="000000"/>
          <w:sz w:val="26"/>
          <w:szCs w:val="26"/>
          <w:rtl w:val="0"/>
        </w:rPr>
        <w:t>4. Generate AI Summary</w:t>
      </w:r>
    </w:p>
    <w:p w14:paraId="00000114">
      <w:pPr>
        <w:spacing w:before="80" w:after="80" w:line="259" w:lineRule="auto"/>
        <w:rPr>
          <w:sz w:val="24"/>
          <w:szCs w:val="24"/>
        </w:rPr>
      </w:pPr>
      <w:r>
        <w:rPr>
          <w:sz w:val="24"/>
          <w:szCs w:val="24"/>
          <w:rtl w:val="0"/>
        </w:rPr>
        <w:t>Sends the uploaded study material to the Google Gemini API and generates a concise summary.</w:t>
      </w:r>
    </w:p>
    <w:p w14:paraId="00000115">
      <w:pPr>
        <w:spacing w:before="80" w:after="80" w:line="259" w:lineRule="auto"/>
        <w:rPr>
          <w:b/>
          <w:bCs/>
          <w:sz w:val="24"/>
          <w:szCs w:val="24"/>
        </w:rPr>
      </w:pPr>
      <w:r>
        <w:rPr>
          <w:b/>
          <w:bCs/>
          <w:sz w:val="24"/>
          <w:szCs w:val="24"/>
          <w:rtl w:val="0"/>
        </w:rPr>
        <w:t>Endpoint:</w:t>
      </w:r>
    </w:p>
    <w:p w14:paraId="00000116">
      <w:pPr>
        <w:spacing w:before="80" w:after="80" w:line="259" w:lineRule="auto"/>
        <w:rPr>
          <w:sz w:val="24"/>
          <w:szCs w:val="24"/>
        </w:rPr>
      </w:pPr>
      <w:r>
        <w:rPr>
          <w:sz w:val="24"/>
          <w:szCs w:val="24"/>
          <w:rtl w:val="0"/>
        </w:rPr>
        <w:t>POST /api/materials/:id/summarize</w:t>
      </w:r>
    </w:p>
    <w:p w14:paraId="00000117">
      <w:pPr>
        <w:spacing w:line="259" w:lineRule="auto"/>
        <w:rPr>
          <w:sz w:val="24"/>
          <w:szCs w:val="24"/>
        </w:rPr>
      </w:pPr>
      <w:r>
        <w:rPr>
          <w:sz w:val="24"/>
          <w:szCs w:val="24"/>
        </w:rPr>
        <w:drawing>
          <wp:inline distT="114300" distB="114300" distL="114300" distR="114300">
            <wp:extent cx="5730875" cy="3619500"/>
            <wp:effectExtent l="0" t="0" r="0" b="0"/>
            <wp:docPr id="17" name="image2.png"/>
            <wp:cNvGraphicFramePr/>
            <a:graphic xmlns:a="http://schemas.openxmlformats.org/drawingml/2006/main">
              <a:graphicData uri="http://schemas.openxmlformats.org/drawingml/2006/picture">
                <pic:pic xmlns:pic="http://schemas.openxmlformats.org/drawingml/2006/picture">
                  <pic:nvPicPr>
                    <pic:cNvPr id="17" name="image2.png"/>
                    <pic:cNvPicPr preferRelativeResize="0"/>
                  </pic:nvPicPr>
                  <pic:blipFill>
                    <a:blip r:embed="rId21"/>
                    <a:srcRect/>
                    <a:stretch>
                      <a:fillRect/>
                    </a:stretch>
                  </pic:blipFill>
                  <pic:spPr>
                    <a:xfrm>
                      <a:off x="0" y="0"/>
                      <a:ext cx="5731200" cy="3619500"/>
                    </a:xfrm>
                    <a:prstGeom prst="rect">
                      <a:avLst/>
                    </a:prstGeom>
                  </pic:spPr>
                </pic:pic>
              </a:graphicData>
            </a:graphic>
          </wp:inline>
        </w:drawing>
      </w:r>
    </w:p>
    <w:p w14:paraId="00000118">
      <w:pPr>
        <w:pStyle w:val="4"/>
        <w:keepNext w:val="0"/>
        <w:keepLines w:val="0"/>
        <w:spacing w:before="80" w:after="80" w:line="259" w:lineRule="auto"/>
        <w:rPr>
          <w:b/>
          <w:bCs/>
          <w:color w:val="000000"/>
          <w:sz w:val="26"/>
          <w:szCs w:val="26"/>
        </w:rPr>
      </w:pPr>
      <w:bookmarkStart w:id="69" w:name="_heading=h.sni87jnbpkkv" w:colFirst="0" w:colLast="0"/>
      <w:bookmarkEnd w:id="69"/>
      <w:r>
        <w:rPr>
          <w:b/>
          <w:bCs/>
          <w:color w:val="000000"/>
          <w:sz w:val="26"/>
          <w:szCs w:val="26"/>
          <w:rtl w:val="0"/>
        </w:rPr>
        <w:t>5. Generate AI Flashcards</w:t>
      </w:r>
    </w:p>
    <w:p w14:paraId="00000119">
      <w:pPr>
        <w:spacing w:before="80" w:after="80" w:line="259" w:lineRule="auto"/>
        <w:rPr>
          <w:sz w:val="24"/>
          <w:szCs w:val="24"/>
        </w:rPr>
      </w:pPr>
      <w:r>
        <w:rPr>
          <w:sz w:val="24"/>
          <w:szCs w:val="24"/>
          <w:rtl w:val="0"/>
        </w:rPr>
        <w:t>Creates AI-generated flashcards from the uploaded study material for effective revision.</w:t>
      </w:r>
    </w:p>
    <w:p w14:paraId="0000011A">
      <w:pPr>
        <w:spacing w:before="80" w:after="80" w:line="259" w:lineRule="auto"/>
        <w:rPr>
          <w:b/>
          <w:bCs/>
          <w:sz w:val="24"/>
          <w:szCs w:val="24"/>
        </w:rPr>
      </w:pPr>
      <w:r>
        <w:rPr>
          <w:b/>
          <w:bCs/>
          <w:sz w:val="24"/>
          <w:szCs w:val="24"/>
          <w:rtl w:val="0"/>
        </w:rPr>
        <w:t>Endpoint:</w:t>
      </w:r>
    </w:p>
    <w:p w14:paraId="0000011B">
      <w:pPr>
        <w:spacing w:before="80" w:after="80" w:line="259" w:lineRule="auto"/>
        <w:rPr>
          <w:sz w:val="24"/>
          <w:szCs w:val="24"/>
        </w:rPr>
      </w:pPr>
      <w:r>
        <w:rPr>
          <w:sz w:val="24"/>
          <w:szCs w:val="24"/>
          <w:rtl w:val="0"/>
        </w:rPr>
        <w:t>POST /api/ai/flashcards</w:t>
      </w:r>
    </w:p>
    <w:p w14:paraId="0000011C">
      <w:pPr>
        <w:spacing w:line="259" w:lineRule="auto"/>
        <w:rPr>
          <w:sz w:val="24"/>
          <w:szCs w:val="24"/>
        </w:rPr>
      </w:pPr>
      <w:r>
        <w:rPr>
          <w:sz w:val="24"/>
          <w:szCs w:val="24"/>
        </w:rPr>
        <w:drawing>
          <wp:inline distT="114300" distB="114300" distL="114300" distR="114300">
            <wp:extent cx="5730875" cy="3619500"/>
            <wp:effectExtent l="0" t="0" r="0" b="0"/>
            <wp:docPr id="18" name="image12.png"/>
            <wp:cNvGraphicFramePr/>
            <a:graphic xmlns:a="http://schemas.openxmlformats.org/drawingml/2006/main">
              <a:graphicData uri="http://schemas.openxmlformats.org/drawingml/2006/picture">
                <pic:pic xmlns:pic="http://schemas.openxmlformats.org/drawingml/2006/picture">
                  <pic:nvPicPr>
                    <pic:cNvPr id="18" name="image12.png"/>
                    <pic:cNvPicPr preferRelativeResize="0"/>
                  </pic:nvPicPr>
                  <pic:blipFill>
                    <a:blip r:embed="rId22"/>
                    <a:srcRect/>
                    <a:stretch>
                      <a:fillRect/>
                    </a:stretch>
                  </pic:blipFill>
                  <pic:spPr>
                    <a:xfrm>
                      <a:off x="0" y="0"/>
                      <a:ext cx="5731200" cy="3619500"/>
                    </a:xfrm>
                    <a:prstGeom prst="rect">
                      <a:avLst/>
                    </a:prstGeom>
                  </pic:spPr>
                </pic:pic>
              </a:graphicData>
            </a:graphic>
          </wp:inline>
        </w:drawing>
      </w:r>
    </w:p>
    <w:p w14:paraId="0000011D">
      <w:pPr>
        <w:pStyle w:val="4"/>
        <w:keepNext w:val="0"/>
        <w:keepLines w:val="0"/>
        <w:spacing w:before="80" w:after="80" w:line="259" w:lineRule="auto"/>
        <w:rPr>
          <w:b/>
          <w:bCs/>
          <w:color w:val="000000"/>
          <w:sz w:val="26"/>
          <w:szCs w:val="26"/>
        </w:rPr>
      </w:pPr>
      <w:bookmarkStart w:id="70" w:name="_heading=h.3zxn909ud65o" w:colFirst="0" w:colLast="0"/>
      <w:bookmarkEnd w:id="70"/>
      <w:r>
        <w:rPr>
          <w:b/>
          <w:bCs/>
          <w:color w:val="000000"/>
          <w:sz w:val="26"/>
          <w:szCs w:val="26"/>
          <w:rtl w:val="0"/>
        </w:rPr>
        <w:t>6. Generate AI Quiz</w:t>
      </w:r>
    </w:p>
    <w:p w14:paraId="0000011E">
      <w:pPr>
        <w:spacing w:before="80" w:after="80" w:line="259" w:lineRule="auto"/>
        <w:rPr>
          <w:sz w:val="24"/>
          <w:szCs w:val="24"/>
        </w:rPr>
      </w:pPr>
      <w:r>
        <w:rPr>
          <w:sz w:val="24"/>
          <w:szCs w:val="24"/>
          <w:rtl w:val="0"/>
        </w:rPr>
        <w:t>Generates multiple-choice questions from the uploaded study material to help users assess their understanding.</w:t>
      </w:r>
    </w:p>
    <w:p w14:paraId="0000011F">
      <w:pPr>
        <w:spacing w:before="80" w:after="80" w:line="259" w:lineRule="auto"/>
        <w:rPr>
          <w:b/>
          <w:bCs/>
          <w:sz w:val="24"/>
          <w:szCs w:val="24"/>
        </w:rPr>
      </w:pPr>
      <w:r>
        <w:rPr>
          <w:b/>
          <w:bCs/>
          <w:sz w:val="24"/>
          <w:szCs w:val="24"/>
          <w:rtl w:val="0"/>
        </w:rPr>
        <w:t>Endpoint:</w:t>
      </w:r>
    </w:p>
    <w:p w14:paraId="00000120">
      <w:pPr>
        <w:spacing w:before="80" w:after="80" w:line="259" w:lineRule="auto"/>
        <w:rPr>
          <w:sz w:val="24"/>
          <w:szCs w:val="24"/>
        </w:rPr>
      </w:pPr>
      <w:r>
        <w:rPr>
          <w:sz w:val="24"/>
          <w:szCs w:val="24"/>
          <w:rtl w:val="0"/>
        </w:rPr>
        <w:t>POST /api/ai/quiz</w:t>
      </w:r>
    </w:p>
    <w:p w14:paraId="00000121">
      <w:pPr>
        <w:spacing w:line="259" w:lineRule="auto"/>
        <w:rPr>
          <w:sz w:val="24"/>
          <w:szCs w:val="24"/>
        </w:rPr>
      </w:pPr>
      <w:r>
        <w:rPr>
          <w:sz w:val="24"/>
          <w:szCs w:val="24"/>
        </w:rPr>
        <w:drawing>
          <wp:inline distT="114300" distB="114300" distL="114300" distR="114300">
            <wp:extent cx="5730875" cy="3619500"/>
            <wp:effectExtent l="0" t="0" r="0" b="0"/>
            <wp:docPr id="19" name="image9.png"/>
            <wp:cNvGraphicFramePr/>
            <a:graphic xmlns:a="http://schemas.openxmlformats.org/drawingml/2006/main">
              <a:graphicData uri="http://schemas.openxmlformats.org/drawingml/2006/picture">
                <pic:pic xmlns:pic="http://schemas.openxmlformats.org/drawingml/2006/picture">
                  <pic:nvPicPr>
                    <pic:cNvPr id="19" name="image9.png"/>
                    <pic:cNvPicPr preferRelativeResize="0"/>
                  </pic:nvPicPr>
                  <pic:blipFill>
                    <a:blip r:embed="rId23"/>
                    <a:srcRect/>
                    <a:stretch>
                      <a:fillRect/>
                    </a:stretch>
                  </pic:blipFill>
                  <pic:spPr>
                    <a:xfrm>
                      <a:off x="0" y="0"/>
                      <a:ext cx="5731200" cy="3619500"/>
                    </a:xfrm>
                    <a:prstGeom prst="rect">
                      <a:avLst/>
                    </a:prstGeom>
                  </pic:spPr>
                </pic:pic>
              </a:graphicData>
            </a:graphic>
          </wp:inline>
        </w:drawing>
      </w:r>
    </w:p>
    <w:p w14:paraId="00000122">
      <w:pPr>
        <w:pStyle w:val="4"/>
        <w:keepNext w:val="0"/>
        <w:keepLines w:val="0"/>
        <w:spacing w:before="280" w:line="259" w:lineRule="auto"/>
        <w:rPr>
          <w:b/>
          <w:bCs/>
          <w:color w:val="000000"/>
          <w:sz w:val="26"/>
          <w:szCs w:val="26"/>
        </w:rPr>
      </w:pPr>
      <w:bookmarkStart w:id="71" w:name="_heading=h.68b91gxb6fq3" w:colFirst="0" w:colLast="0"/>
      <w:bookmarkEnd w:id="71"/>
      <w:r>
        <w:rPr>
          <w:b/>
          <w:bCs/>
          <w:color w:val="000000"/>
          <w:sz w:val="26"/>
          <w:szCs w:val="26"/>
          <w:rtl w:val="0"/>
        </w:rPr>
        <w:t>7. Generate AI Study Plan</w:t>
      </w:r>
    </w:p>
    <w:p w14:paraId="00000123">
      <w:pPr>
        <w:spacing w:before="240" w:after="240" w:line="259" w:lineRule="auto"/>
        <w:rPr>
          <w:sz w:val="24"/>
          <w:szCs w:val="24"/>
        </w:rPr>
      </w:pPr>
      <w:r>
        <w:rPr>
          <w:sz w:val="24"/>
          <w:szCs w:val="24"/>
          <w:rtl w:val="0"/>
        </w:rPr>
        <w:t>Creates a personalized study schedule based on the user's learning goals and available study time.</w:t>
      </w:r>
    </w:p>
    <w:p w14:paraId="00000124">
      <w:pPr>
        <w:spacing w:before="240" w:after="240" w:line="259" w:lineRule="auto"/>
        <w:rPr>
          <w:b/>
          <w:bCs/>
          <w:sz w:val="24"/>
          <w:szCs w:val="24"/>
        </w:rPr>
      </w:pPr>
      <w:r>
        <w:rPr>
          <w:b/>
          <w:bCs/>
          <w:sz w:val="24"/>
          <w:szCs w:val="24"/>
          <w:rtl w:val="0"/>
        </w:rPr>
        <w:t>Endpoint:</w:t>
      </w:r>
    </w:p>
    <w:p w14:paraId="00000125">
      <w:pPr>
        <w:spacing w:line="259" w:lineRule="auto"/>
        <w:rPr>
          <w:sz w:val="24"/>
          <w:szCs w:val="24"/>
        </w:rPr>
      </w:pPr>
      <w:r>
        <w:rPr>
          <w:sz w:val="24"/>
          <w:szCs w:val="24"/>
          <w:rtl w:val="0"/>
        </w:rPr>
        <w:t>POST /api/ai/study-plan</w:t>
      </w:r>
    </w:p>
    <w:p w14:paraId="00000126">
      <w:pPr>
        <w:spacing w:after="0" w:line="259" w:lineRule="auto"/>
        <w:ind w:left="0" w:firstLine="0"/>
        <w:rPr>
          <w:sz w:val="24"/>
          <w:szCs w:val="24"/>
        </w:rPr>
      </w:pPr>
      <w:r>
        <w:rPr>
          <w:sz w:val="24"/>
          <w:szCs w:val="24"/>
        </w:rPr>
        <w:drawing>
          <wp:inline distT="114300" distB="114300" distL="114300" distR="114300">
            <wp:extent cx="5730875" cy="3619500"/>
            <wp:effectExtent l="0" t="0" r="0" b="0"/>
            <wp:docPr id="20" name="image11.png"/>
            <wp:cNvGraphicFramePr/>
            <a:graphic xmlns:a="http://schemas.openxmlformats.org/drawingml/2006/main">
              <a:graphicData uri="http://schemas.openxmlformats.org/drawingml/2006/picture">
                <pic:pic xmlns:pic="http://schemas.openxmlformats.org/drawingml/2006/picture">
                  <pic:nvPicPr>
                    <pic:cNvPr id="20" name="image11.png"/>
                    <pic:cNvPicPr preferRelativeResize="0"/>
                  </pic:nvPicPr>
                  <pic:blipFill>
                    <a:blip r:embed="rId24"/>
                    <a:srcRect/>
                    <a:stretch>
                      <a:fillRect/>
                    </a:stretch>
                  </pic:blipFill>
                  <pic:spPr>
                    <a:xfrm>
                      <a:off x="0" y="0"/>
                      <a:ext cx="5731200" cy="3619500"/>
                    </a:xfrm>
                    <a:prstGeom prst="rect">
                      <a:avLst/>
                    </a:prstGeom>
                  </pic:spPr>
                </pic:pic>
              </a:graphicData>
            </a:graphic>
          </wp:inline>
        </w:drawing>
      </w:r>
    </w:p>
    <w:p w14:paraId="00000127">
      <w:pPr>
        <w:spacing w:after="0" w:line="259" w:lineRule="auto"/>
        <w:ind w:left="0" w:firstLine="0"/>
        <w:rPr>
          <w:sz w:val="24"/>
          <w:szCs w:val="24"/>
        </w:rPr>
      </w:pPr>
    </w:p>
    <w:p w14:paraId="00000128">
      <w:pPr>
        <w:pStyle w:val="4"/>
        <w:spacing w:line="259" w:lineRule="auto"/>
        <w:rPr>
          <w:color w:val="6D9EEB"/>
          <w:sz w:val="24"/>
          <w:szCs w:val="24"/>
        </w:rPr>
      </w:pPr>
      <w:bookmarkStart w:id="72" w:name="_heading=h.9pnftyslhyx8" w:colFirst="0" w:colLast="0"/>
      <w:bookmarkEnd w:id="72"/>
      <w:r>
        <w:rPr>
          <w:b/>
          <w:bCs/>
          <w:rtl w:val="0"/>
        </w:rPr>
        <w:t xml:space="preserve">API TESTING LINK : </w:t>
      </w:r>
      <w:r>
        <w:fldChar w:fldCharType="begin"/>
      </w:r>
      <w:r>
        <w:instrText xml:space="preserve"> HYPERLINK "https://drive.google.com/file/d/16zAkVviHYDW8VFsObGccLEO9ewXSoGlC/view?usp=sharing" \h </w:instrText>
      </w:r>
      <w:r>
        <w:fldChar w:fldCharType="separate"/>
      </w:r>
      <w:r>
        <w:rPr>
          <w:color w:val="0000EE"/>
          <w:sz w:val="24"/>
          <w:szCs w:val="24"/>
          <w:u w:val="single"/>
          <w:rtl w:val="0"/>
        </w:rPr>
        <w:t>AI_Studybuddy_Execution_Demo.mkv</w:t>
      </w:r>
      <w:r>
        <w:rPr>
          <w:color w:val="0000EE"/>
          <w:sz w:val="24"/>
          <w:szCs w:val="24"/>
          <w:u w:val="single"/>
          <w:rtl w:val="0"/>
        </w:rPr>
        <w:fldChar w:fldCharType="end"/>
      </w:r>
    </w:p>
    <w:p w14:paraId="00000129">
      <w:pPr>
        <w:rPr>
          <w:b/>
          <w:bCs/>
        </w:rPr>
      </w:pPr>
      <w:r>
        <w:rPr>
          <w:b/>
          <w:bCs/>
          <w:rtl w:val="0"/>
        </w:rPr>
        <w:t xml:space="preserve">DEMO VIDEO LINK : </w:t>
      </w:r>
      <w:r>
        <w:fldChar w:fldCharType="begin"/>
      </w:r>
      <w:r>
        <w:instrText xml:space="preserve"> HYPERLINK "https://drive.google.com/file/d/11ShkBRp-qSXogvOqFn4InZa3CQok1GFr/view?usp=drive_link" \h </w:instrText>
      </w:r>
      <w:r>
        <w:fldChar w:fldCharType="separate"/>
      </w:r>
      <w:r>
        <w:rPr>
          <w:b/>
          <w:bCs/>
          <w:color w:val="1155CC"/>
          <w:u w:val="single"/>
          <w:rtl w:val="0"/>
        </w:rPr>
        <w:t>https://drive.google.com/file/d/11ShkBRp-qSXogvOqFn4InZa3CQok1GFr/view?usp=drive_link</w:t>
      </w:r>
      <w:r>
        <w:rPr>
          <w:b/>
          <w:bCs/>
          <w:color w:val="1155CC"/>
          <w:u w:val="single"/>
          <w:rtl w:val="0"/>
        </w:rPr>
        <w:fldChar w:fldCharType="end"/>
      </w:r>
    </w:p>
    <w:p w14:paraId="0000012A">
      <w:pPr>
        <w:pStyle w:val="4"/>
        <w:rPr>
          <w:color w:val="6D9EEB"/>
          <w:sz w:val="24"/>
          <w:szCs w:val="24"/>
        </w:rPr>
      </w:pPr>
      <w:bookmarkStart w:id="73" w:name="_heading=h.m57buj8eq16r" w:colFirst="0" w:colLast="0"/>
      <w:bookmarkEnd w:id="73"/>
      <w:r>
        <w:rPr>
          <w:b/>
          <w:bCs/>
          <w:rtl w:val="0"/>
        </w:rPr>
        <w:t xml:space="preserve">Code Drive Link : </w:t>
      </w:r>
      <w:r>
        <w:fldChar w:fldCharType="begin"/>
      </w:r>
      <w:r>
        <w:instrText xml:space="preserve"> HYPERLINK "https://drive.google.com/drive/folders/1mfJrGr63VDaF4zhXO7j9DIS_EWGJWjK0?usp=sharing" \h </w:instrText>
      </w:r>
      <w:r>
        <w:fldChar w:fldCharType="separate"/>
      </w:r>
      <w:r>
        <w:rPr>
          <w:color w:val="0000EE"/>
          <w:sz w:val="24"/>
          <w:szCs w:val="24"/>
          <w:u w:val="single"/>
          <w:rtl w:val="0"/>
        </w:rPr>
        <w:t>Code</w:t>
      </w:r>
      <w:r>
        <w:rPr>
          <w:color w:val="0000EE"/>
          <w:sz w:val="24"/>
          <w:szCs w:val="24"/>
          <w:u w:val="single"/>
          <w:rtl w:val="0"/>
        </w:rPr>
        <w:fldChar w:fldCharType="end"/>
      </w: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72DD3499-70E0-4AA7-863A-3A3B6D432CA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C13A6D0B-68B5-43AE-B55A-042ADCA5CA4C}"/>
  </w:font>
  <w:font w:name="Wingdings">
    <w:panose1 w:val="05000000000000000000"/>
    <w:charset w:val="02"/>
    <w:family w:val="auto"/>
    <w:pitch w:val="default"/>
    <w:sig w:usb0="00000000" w:usb1="00000000" w:usb2="00000000" w:usb3="00000000" w:csb0="80000000" w:csb1="00000000"/>
    <w:embedRegular r:id="rId3" w:fontKey="{08EB2454-300F-430E-A314-39FF8D45F526}"/>
  </w:font>
  <w:font w:name="Calibri">
    <w:panose1 w:val="020F0502020204030204"/>
    <w:charset w:val="00"/>
    <w:family w:val="swiss"/>
    <w:pitch w:val="default"/>
    <w:sig w:usb0="E4002EFF" w:usb1="C000247B" w:usb2="00000009" w:usb3="00000000" w:csb0="200001FF" w:csb1="00000000"/>
    <w:embedRegular r:id="rId4" w:fontKey="{F7325F83-DAD0-4E8A-B1ED-D12BA0860F17}"/>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embedRegular r:id="rId5" w:fontKey="{C126DB45-92D3-47DE-AFE1-0D4EF506F4A4}"/>
  </w:font>
  <w:font w:name="Consolas">
    <w:panose1 w:val="020B0609020204030204"/>
    <w:charset w:val="00"/>
    <w:family w:val="auto"/>
    <w:pitch w:val="default"/>
    <w:sig w:usb0="E00006FF" w:usb1="0000FCFF" w:usb2="00000001" w:usb3="00000000" w:csb0="6000019F" w:csb1="DFD70000"/>
    <w:embedRegular r:id="rId6" w:fontKey="{E9FE1BDB-5B66-4BDE-9536-8EB35A61C88F}"/>
  </w:font>
  <w:font w:name="Roboto Mon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7" w:fontKey="{9A8272AB-82D4-47E1-9C4A-3681FA4C46FD}"/>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B069C4"/>
    <w:multiLevelType w:val="multilevel"/>
    <w:tmpl w:val="8AB069C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9D10D315"/>
    <w:multiLevelType w:val="multilevel"/>
    <w:tmpl w:val="9D10D31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A8141947"/>
    <w:multiLevelType w:val="singleLevel"/>
    <w:tmpl w:val="A8141947"/>
    <w:lvl w:ilvl="0" w:tentative="0">
      <w:start w:val="1"/>
      <w:numFmt w:val="decimal"/>
      <w:suff w:val="space"/>
      <w:lvlText w:val="%1."/>
      <w:lvlJc w:val="left"/>
    </w:lvl>
  </w:abstractNum>
  <w:abstractNum w:abstractNumId="3">
    <w:nsid w:val="ADBBB7CF"/>
    <w:multiLevelType w:val="multilevel"/>
    <w:tmpl w:val="ADBBB7C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AE598C72"/>
    <w:multiLevelType w:val="multilevel"/>
    <w:tmpl w:val="AE598C7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B1CF9374"/>
    <w:multiLevelType w:val="multilevel"/>
    <w:tmpl w:val="B1CF937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B5E306ED"/>
    <w:multiLevelType w:val="multilevel"/>
    <w:tmpl w:val="B5E306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E674F31A"/>
    <w:multiLevelType w:val="multilevel"/>
    <w:tmpl w:val="E674F31A"/>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0">
    <w:nsid w:val="F8F616D1"/>
    <w:multiLevelType w:val="multilevel"/>
    <w:tmpl w:val="F8F616D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03D62ECE"/>
    <w:multiLevelType w:val="multilevel"/>
    <w:tmpl w:val="03D62EC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2A662BC1"/>
    <w:multiLevelType w:val="multilevel"/>
    <w:tmpl w:val="2A662BC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4E92D3C3"/>
    <w:multiLevelType w:val="multilevel"/>
    <w:tmpl w:val="4E92D3C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
    <w:nsid w:val="5B359997"/>
    <w:multiLevelType w:val="multilevel"/>
    <w:tmpl w:val="5B35999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2"/>
  </w:num>
  <w:num w:numId="2">
    <w:abstractNumId w:val="11"/>
  </w:num>
  <w:num w:numId="3">
    <w:abstractNumId w:val="8"/>
  </w:num>
  <w:num w:numId="4">
    <w:abstractNumId w:val="15"/>
  </w:num>
  <w:num w:numId="5">
    <w:abstractNumId w:val="7"/>
  </w:num>
  <w:num w:numId="6">
    <w:abstractNumId w:val="6"/>
  </w:num>
  <w:num w:numId="7">
    <w:abstractNumId w:val="12"/>
  </w:num>
  <w:num w:numId="8">
    <w:abstractNumId w:val="10"/>
  </w:num>
  <w:num w:numId="9">
    <w:abstractNumId w:val="13"/>
  </w:num>
  <w:num w:numId="10">
    <w:abstractNumId w:val="3"/>
  </w:num>
  <w:num w:numId="11">
    <w:abstractNumId w:val="14"/>
  </w:num>
  <w:num w:numId="12">
    <w:abstractNumId w:val="1"/>
  </w:num>
  <w:num w:numId="13">
    <w:abstractNumId w:val="4"/>
  </w:num>
  <w:num w:numId="14">
    <w:abstractNumId w:val="9"/>
  </w:num>
  <w:num w:numId="15">
    <w:abstractNumId w:val="0"/>
  </w:num>
  <w:num w:numId="16">
    <w:abstractNumId w:val="16"/>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displayBackgroundShape w:val="1"/>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0F446202"/>
    <w:rsid w:val="289250FF"/>
    <w:rsid w:val="2F9B14FA"/>
    <w:rsid w:val="5D7934FD"/>
    <w:rsid w:val="7CC1343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qFormat="1"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qFormat="1"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qFormat="1"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zh-CN"/>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Hyperlink"/>
    <w:basedOn w:val="8"/>
    <w:uiPriority w:val="0"/>
    <w:rPr>
      <w:color w:val="0000FF"/>
      <w:u w:val="single"/>
    </w:rPr>
  </w:style>
  <w:style w:type="paragraph" w:styleId="11">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2">
    <w:name w:val="Title"/>
    <w:basedOn w:val="1"/>
    <w:next w:val="1"/>
    <w:uiPriority w:val="0"/>
    <w:pPr>
      <w:keepNext/>
      <w:keepLines/>
      <w:pageBreakBefore w:val="0"/>
      <w:spacing w:before="0" w:after="60"/>
    </w:pPr>
    <w:rPr>
      <w:sz w:val="52"/>
      <w:szCs w:val="52"/>
    </w:rPr>
  </w:style>
  <w:style w:type="table" w:customStyle="1" w:styleId="13">
    <w:name w:val="TableNormal"/>
    <w:qFormat/>
    <w:uiPriority w:val="0"/>
    <w:tblPr>
      <w:tblCellMar>
        <w:top w:w="100" w:type="dxa"/>
        <w:left w:w="100" w:type="dxa"/>
        <w:bottom w:w="100" w:type="dxa"/>
        <w:right w:w="100" w:type="dxa"/>
      </w:tblCellMar>
    </w:tblPr>
  </w:style>
  <w:style w:type="table" w:customStyle="1" w:styleId="14">
    <w:name w:val="_Style 10"/>
    <w:basedOn w:val="13"/>
    <w:uiPriority w:val="0"/>
  </w:style>
  <w:style w:type="table" w:customStyle="1" w:styleId="15">
    <w:name w:val="_Style 11"/>
    <w:basedOn w:val="13"/>
    <w:uiPriority w:val="0"/>
  </w:style>
  <w:style w:type="table" w:customStyle="1" w:styleId="16">
    <w:name w:val="_Style 12"/>
    <w:basedOn w:val="13"/>
    <w:uiPriority w:val="0"/>
  </w:style>
  <w:style w:type="table" w:customStyle="1" w:styleId="17">
    <w:name w:val="_Style 13"/>
    <w:basedOn w:val="13"/>
    <w:uiPriority w:val="0"/>
  </w:style>
  <w:style w:type="table" w:customStyle="1" w:styleId="18">
    <w:name w:val="_Style 14"/>
    <w:basedOn w:val="13"/>
    <w:uiPriority w:val="0"/>
  </w:style>
  <w:style w:type="table" w:customStyle="1" w:styleId="19">
    <w:name w:val="_Style 15"/>
    <w:basedOn w:val="13"/>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1.xml"/><Relationship Id="rId25" Type="http://schemas.openxmlformats.org/officeDocument/2006/relationships/numbering" Target="numbering.xml"/><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6xXImnIZT5bhR3zAJs+OLg5V4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</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24</Pages>
  <TotalTime>45</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2026-09-26T16:38:55Z</dcterms:created>
  <dc:creator>WELCOME</dc:creator>
  <cp:lastModifiedBy>WPS_1784053315</cp:lastModifiedBy>
  <dcterms:modified xsi:type="dcterms:W3CDTF">2026-09-26T17:27:39Z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ABBE29E986B742CD925B22E6B7E79825_13</vt:lpwstr>
  </property>
</Properties>
</file>